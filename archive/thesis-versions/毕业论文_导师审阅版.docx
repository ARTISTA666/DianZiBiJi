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10251">
      <w:pPr>
        <w:ind w:firstLine="0"/>
        <w:jc w:val="left"/>
      </w:pPr>
      <w:r>
        <w:rPr>
          <w:rFonts w:ascii="Times New Roman" w:hAnsi="Times New Roman" w:eastAsia="宋体"/>
          <w:sz w:val="24"/>
        </w:rPr>
        <w:t>分类号：____________</w:t>
      </w:r>
    </w:p>
    <w:p w14:paraId="0B90555E">
      <w:pPr>
        <w:spacing w:before="720" w:after="0"/>
        <w:ind w:firstLine="0"/>
        <w:jc w:val="center"/>
      </w:pPr>
      <w:r>
        <w:rPr>
          <w:rFonts w:ascii="Times New Roman" w:hAnsi="Times New Roman" w:eastAsia="宋体"/>
          <w:b/>
          <w:sz w:val="44"/>
        </w:rPr>
        <w:t>安徽师范大学</w:t>
      </w:r>
    </w:p>
    <w:p w14:paraId="5B635EAB">
      <w:pPr>
        <w:spacing w:before="0" w:after="560"/>
        <w:ind w:firstLine="0"/>
        <w:jc w:val="center"/>
      </w:pPr>
      <w:r>
        <w:rPr>
          <w:rFonts w:ascii="Times New Roman" w:hAnsi="Times New Roman" w:eastAsia="宋体"/>
          <w:b/>
          <w:sz w:val="44"/>
        </w:rPr>
        <w:t>硕士学位论文</w:t>
      </w:r>
    </w:p>
    <w:p w14:paraId="20553AA1">
      <w:pPr>
        <w:spacing w:before="480" w:after="80"/>
        <w:ind w:firstLine="0"/>
        <w:jc w:val="center"/>
      </w:pPr>
      <w:r>
        <w:rPr>
          <w:rFonts w:ascii="Times New Roman" w:hAnsi="Times New Roman" w:eastAsia="宋体"/>
          <w:b/>
          <w:sz w:val="44"/>
        </w:rPr>
        <w:t>智能电子实验笔记系统设计与实现</w:t>
      </w:r>
    </w:p>
    <w:p w14:paraId="0A4CCA51">
      <w:pPr>
        <w:spacing w:before="0" w:after="240"/>
        <w:ind w:firstLine="0"/>
        <w:jc w:val="center"/>
      </w:pPr>
      <w:r>
        <w:rPr>
          <w:rFonts w:ascii="Times New Roman" w:hAnsi="Times New Roman" w:eastAsia="宋体"/>
          <w:b/>
          <w:sz w:val="32"/>
        </w:rPr>
        <w:t>——面向科研实验记录</w:t>
      </w:r>
    </w:p>
    <w:p w14:paraId="0371E625">
      <w:pPr>
        <w:spacing w:before="0" w:after="720"/>
        <w:ind w:firstLine="0"/>
        <w:jc w:val="center"/>
      </w:pPr>
      <w:r>
        <w:rPr>
          <w:rFonts w:ascii="Times New Roman" w:hAnsi="Times New Roman" w:eastAsia="宋体"/>
          <w:b/>
          <w:sz w:val="28"/>
        </w:rPr>
        <w:t>Design and Implementation of an Intelligent Electronic Laboratory Notebook System: Scientific Experiment Records</w:t>
      </w:r>
    </w:p>
    <w:p w14:paraId="23FEA596">
      <w:pPr>
        <w:spacing w:before="0" w:after="160"/>
        <w:ind w:firstLine="0"/>
        <w:jc w:val="center"/>
      </w:pPr>
      <w:r>
        <w:rPr>
          <w:rFonts w:ascii="Times New Roman" w:hAnsi="Times New Roman" w:eastAsia="宋体"/>
          <w:b w:val="0"/>
          <w:sz w:val="28"/>
        </w:rPr>
        <w:t>学科专业：____________________</w:t>
      </w:r>
    </w:p>
    <w:p w14:paraId="10A74035">
      <w:pPr>
        <w:spacing w:before="0" w:after="160"/>
        <w:ind w:firstLine="0"/>
        <w:jc w:val="center"/>
      </w:pPr>
      <w:r>
        <w:rPr>
          <w:rFonts w:ascii="Times New Roman" w:hAnsi="Times New Roman" w:eastAsia="宋体"/>
          <w:b w:val="0"/>
          <w:sz w:val="28"/>
        </w:rPr>
        <w:t>研究方向：____________________</w:t>
      </w:r>
    </w:p>
    <w:p w14:paraId="4FD9AD0C">
      <w:pPr>
        <w:spacing w:before="0" w:after="160"/>
        <w:ind w:firstLine="0"/>
        <w:jc w:val="center"/>
      </w:pPr>
      <w:r>
        <w:rPr>
          <w:rFonts w:ascii="Times New Roman" w:hAnsi="Times New Roman" w:eastAsia="宋体"/>
          <w:b w:val="0"/>
          <w:sz w:val="28"/>
        </w:rPr>
        <w:t>作者姓名：____________________</w:t>
      </w:r>
    </w:p>
    <w:p w14:paraId="24AC297D">
      <w:pPr>
        <w:spacing w:before="0" w:after="160"/>
        <w:ind w:firstLine="0"/>
        <w:jc w:val="center"/>
      </w:pPr>
      <w:r>
        <w:rPr>
          <w:rFonts w:ascii="Times New Roman" w:hAnsi="Times New Roman" w:eastAsia="宋体"/>
          <w:b w:val="0"/>
          <w:sz w:val="28"/>
        </w:rPr>
        <w:t>指导教师：____________________</w:t>
      </w:r>
    </w:p>
    <w:p w14:paraId="426F16E0">
      <w:pPr>
        <w:spacing w:before="0" w:after="160"/>
        <w:ind w:firstLine="0"/>
        <w:jc w:val="center"/>
      </w:pPr>
      <w:r>
        <w:rPr>
          <w:rFonts w:ascii="Times New Roman" w:hAnsi="Times New Roman" w:eastAsia="宋体"/>
          <w:b w:val="0"/>
          <w:sz w:val="28"/>
        </w:rPr>
        <w:t>论文提交日期：____________________</w:t>
      </w:r>
    </w:p>
    <w:p w14:paraId="43DB22CE">
      <w:r>
        <w:br w:type="page"/>
      </w:r>
    </w:p>
    <w:p w14:paraId="5BC88EEC">
      <w:pPr>
        <w:spacing w:before="0" w:after="360"/>
        <w:ind w:firstLine="0"/>
        <w:jc w:val="center"/>
      </w:pPr>
      <w:r>
        <w:rPr>
          <w:rFonts w:ascii="Times New Roman" w:hAnsi="Times New Roman" w:eastAsia="宋体"/>
          <w:b/>
          <w:sz w:val="36"/>
        </w:rPr>
        <w:t>学位论文独创性声明</w:t>
      </w:r>
    </w:p>
    <w:p w14:paraId="60537C56">
      <w:pPr>
        <w:spacing w:line="400" w:lineRule="exact"/>
        <w:ind w:firstLineChars="200"/>
        <w:jc w:val="both"/>
      </w:pPr>
      <w:r>
        <w:rPr>
          <w:rFonts w:ascii="Times New Roman" w:hAnsi="Times New Roman" w:eastAsia="宋体"/>
          <w:b w:val="0"/>
          <w:sz w:val="24"/>
        </w:rPr>
        <w:t>本人郑重声明：所呈交的学位论文是在指导教师指导下独立完成的研究成果。除文中已经注明引用的内容外，本论文不包含他人已经发表或撰写过的研究成果。对本文研究作出重要贡献的个人和集体，均已在文中明确说明并表示谢意。</w:t>
      </w:r>
    </w:p>
    <w:p w14:paraId="4C58EAE3">
      <w:pPr>
        <w:spacing w:before="560" w:after="0"/>
        <w:ind w:firstLine="0"/>
        <w:jc w:val="center"/>
      </w:pPr>
      <w:r>
        <w:rPr>
          <w:rFonts w:ascii="Times New Roman" w:hAnsi="Times New Roman" w:eastAsia="宋体"/>
          <w:b w:val="0"/>
          <w:sz w:val="24"/>
        </w:rPr>
        <w:t>作者签名：____________    日期：____年__月__日</w:t>
      </w:r>
    </w:p>
    <w:p w14:paraId="6889D808">
      <w:pPr>
        <w:spacing w:before="960" w:after="360"/>
        <w:ind w:firstLine="0"/>
        <w:jc w:val="center"/>
      </w:pPr>
      <w:r>
        <w:rPr>
          <w:rFonts w:ascii="Times New Roman" w:hAnsi="Times New Roman" w:eastAsia="宋体"/>
          <w:b/>
          <w:sz w:val="36"/>
        </w:rPr>
        <w:t>学位论文版权使用授权书</w:t>
      </w:r>
    </w:p>
    <w:p w14:paraId="50576217">
      <w:pPr>
        <w:spacing w:line="400" w:lineRule="exact"/>
        <w:ind w:firstLineChars="200"/>
        <w:jc w:val="both"/>
      </w:pPr>
      <w:r>
        <w:rPr>
          <w:rFonts w:ascii="Times New Roman" w:hAnsi="Times New Roman" w:eastAsia="宋体"/>
          <w:b w:val="0"/>
          <w:sz w:val="24"/>
        </w:rPr>
        <w:t>本人及指导教师同意学校保留并向有关机构送交本学位论文的复印件和电子版，允许论文被查阅和借阅，并授权学校将本论文的全部或部分内容编入有关数据库进行检索、保存和汇编。涉密论文在解密后适用本授权书。</w:t>
      </w:r>
    </w:p>
    <w:p w14:paraId="39AA65DA">
      <w:pPr>
        <w:spacing w:before="560" w:after="0"/>
        <w:ind w:firstLine="0"/>
        <w:jc w:val="center"/>
      </w:pPr>
      <w:r>
        <w:rPr>
          <w:rFonts w:ascii="Times New Roman" w:hAnsi="Times New Roman" w:eastAsia="宋体"/>
          <w:b w:val="0"/>
          <w:sz w:val="24"/>
        </w:rPr>
        <w:t>作者签名：____________    指导教师签名：____________</w:t>
      </w:r>
    </w:p>
    <w:p w14:paraId="65F56755">
      <w:pPr>
        <w:spacing w:before="0" w:after="0"/>
        <w:ind w:firstLine="0"/>
        <w:jc w:val="center"/>
      </w:pPr>
      <w:r>
        <w:rPr>
          <w:rFonts w:ascii="Times New Roman" w:hAnsi="Times New Roman" w:eastAsia="宋体"/>
          <w:b w:val="0"/>
          <w:sz w:val="24"/>
        </w:rPr>
        <w:t>日期：____年__月__日</w:t>
      </w:r>
    </w:p>
    <w:p w14:paraId="1A27AC5E">
      <w:r>
        <w:br w:type="page"/>
      </w:r>
    </w:p>
    <w:p w14:paraId="1F6788A4">
      <w:pPr>
        <w:pStyle w:val="3"/>
        <w:ind w:firstLine="0"/>
      </w:pPr>
      <w:r>
        <w:t>摘要</w:t>
      </w:r>
    </w:p>
    <w:p w14:paraId="31FC0E4C">
      <w:r>
        <w:rPr>
          <w:rFonts w:ascii="Times New Roman" w:hAnsi="Times New Roman" w:eastAsia="宋体"/>
          <w:b w:val="0"/>
          <w:sz w:val="24"/>
        </w:rPr>
        <w:t>科研实验记录问答的核心困难不只是“能否调用大语言模型”,而是生成模型能否在项目权限和审核状态约束下获得足以回答问题的证据,并使回答能够回溯到原始记录。针对文档检索难以稳定覆盖试剂、仪器、样本和结果关系的问题,本文研究已审核实验记录的一跳关系证据如何进入项目级 RAG,以及这种证据注入在何类任务中有效、为何失效。</w:t>
      </w:r>
    </w:p>
    <w:p w14:paraId="286EAC8A">
      <w:r>
        <w:rPr>
          <w:rFonts w:ascii="Times New Roman" w:hAnsi="Times New Roman" w:eastAsia="宋体"/>
          <w:b w:val="0"/>
          <w:sz w:val="24"/>
        </w:rPr>
        <w:t>本文构建一套可审计的电子实验笔记原型系统。系统以项目为隔离边界,将笔记、资料、人员、实验类型、试剂、仪器、样本和结果组织为带来源编号的一跳关系;只有审核通过的记录进入知识层。问答阶段在相同资料检索结果上选择是否加入图谱关系,并保存语料哈希、提示版本、资料片段、关系编号、Token 和时延。该设计的研究目标是分离“资料证据不足”“关系证据不足”和“生成失败”,而不是把审核、权限或技术集成本身表述为算法创新。</w:t>
      </w:r>
    </w:p>
    <w:p w14:paraId="4F4B1353">
      <w:r>
        <w:rPr>
          <w:rFonts w:ascii="Times New Roman" w:hAnsi="Times New Roman" w:eastAsia="宋体"/>
          <w:b w:val="0"/>
          <w:sz w:val="24"/>
        </w:rPr>
        <w:t>系统基于 FastAPI、PostgreSQL/pgvector、Next.js 和 DeepSeek 接口实现。三个构造科研场景包含 35 条已审核笔记、357 个实体和 445 条关系。四条规范化笔记的关系核验得到 TP=52、FP=1、FN=0,但该结果只反映结构化字段样本。单项目 20 题成对实验中,按回答生成后固定的答案要点计算,普通 RAG 和图谱增强 RAG 分别完成 4 题和 14 题。进一步排除拒答型 Q5 和开放建议型 Q20 后,18 个事实型任务的合并证据覆盖数分别为 3 和 12,与两种模式最终完成数完全一致,说明当前收益主要来自答案要点证据覆盖的提高。图谱增强平均增加 103.20 ms 和 325.70 个 Token。</w:t>
      </w:r>
    </w:p>
    <w:p w14:paraId="67899695">
      <w:r>
        <w:rPr>
          <w:rFonts w:ascii="Times New Roman" w:hAnsi="Times New Roman" w:eastAsia="宋体"/>
          <w:b w:val="0"/>
          <w:sz w:val="24"/>
        </w:rPr>
        <w:t>失败分析表明,固定 top-k 一跳检索存在四类结构性限制:中文长查询词项切分使同类关系并列,Q15 的全量列举需求与 top-10 上限冲突,独立问答无法解析 Q17 的跨问题指代,Q18-Q19 需要按实验类型连接并聚合多种关系。由于答案规则在回答生成后建立,人工盲评尚未签核,且实验仅覆盖一个项目和一次生成,本文将结果定位为设计可行性与机制诊断证据,不作为跨项目泛化或稳定性能优势的证明。</w:t>
      </w:r>
    </w:p>
    <w:p w14:paraId="280283EA">
      <w:r>
        <w:rPr>
          <w:rFonts w:ascii="Times New Roman" w:hAnsi="Times New Roman" w:eastAsia="宋体"/>
          <w:b w:val="0"/>
          <w:sz w:val="24"/>
        </w:rPr>
        <w:t>关键词：电子实验笔记；科研数据管理；知识图谱；检索增强生成；固定任务型智能辅助生成</w:t>
      </w:r>
    </w:p>
    <w:p w14:paraId="6F352C5E">
      <w:r>
        <w:br w:type="page"/>
      </w:r>
    </w:p>
    <w:p w14:paraId="4977FE34">
      <w:pPr>
        <w:pStyle w:val="3"/>
        <w:ind w:firstLine="0"/>
      </w:pPr>
      <w:r>
        <w:t>Abstract</w:t>
      </w:r>
    </w:p>
    <w:p w14:paraId="2444C39E">
      <w:pPr>
        <w:spacing w:line="360" w:lineRule="exact"/>
      </w:pPr>
      <w:r>
        <w:rPr>
          <w:rFonts w:ascii="Times New Roman" w:hAnsi="Times New Roman" w:eastAsia="宋体"/>
          <w:b w:val="0"/>
          <w:sz w:val="24"/>
        </w:rPr>
        <w:t>The central challenge of question answering over experimental records is not merely whether a large language model can be called, but whether the model receives sufficient evidence under project permissions and approval constraints and whether each claim can be traced to an approved record. This thesis studies how one-hop relations from approved records can be injected into project-level RAG, which tasks benefit from this evidence, and why the approach fails.</w:t>
      </w:r>
    </w:p>
    <w:p w14:paraId="4F9DCDD8">
      <w:pPr>
        <w:spacing w:line="360" w:lineRule="exact"/>
      </w:pPr>
      <w:r>
        <w:rPr>
          <w:rFonts w:ascii="Times New Roman" w:hAnsi="Times New Roman" w:eastAsia="宋体"/>
          <w:b w:val="0"/>
          <w:sz w:val="24"/>
        </w:rPr>
        <w:t>An auditable electronic laboratory notebook prototype is implemented. Projects define the isolation boundary; notes, documents, users, experiment types, reagents, instruments, samples, and results are represented as source-linked one-hop relations; and only approved records enter the knowledge layer. Question answering uses the same document passages with or without graph relations and stores the corpus hash, prompt version, passages, relation identifiers, token usage, and latency. The research objective is to separate missing document evidence, missing relation evidence, and generation failure rather than to present review workflows, permissions, or system integration as algorithmic novelty.</w:t>
      </w:r>
    </w:p>
    <w:p w14:paraId="0C4DBAD7">
      <w:pPr>
        <w:spacing w:line="360" w:lineRule="exact"/>
      </w:pPr>
      <w:r>
        <w:rPr>
          <w:rFonts w:ascii="Times New Roman" w:hAnsi="Times New Roman" w:eastAsia="宋体"/>
          <w:b w:val="0"/>
          <w:sz w:val="24"/>
        </w:rPr>
        <w:t>The system uses FastAPI, PostgreSQL/pgvector, Next.js, and the DeepSeek API. Three constructed research scenarios contain 35 approved notes, 357 entities, and 445 relations. Auditing four normalized notes yields TP=52, FP=1, and FN=0, but this result only characterizes structured-field samples. In a single-project paired experiment with 20 questions, post-hoc fixed answer rules mark 4 plain-RAG and 14 graph-enhanced answers as complete. After excluding an abstention question and an open-ended recommendation question, combined evidence covers all required facts for 3 of 18 plain-RAG cases and 12 of 18 graph-enhanced cases; these counts exactly match final task completion. The observed gain is therefore primarily explained by evidence coverage. Graph enhancement adds 103.20 ms mean latency and 325.70 tokens.</w:t>
      </w:r>
    </w:p>
    <w:p w14:paraId="322E3F1F">
      <w:pPr>
        <w:spacing w:line="360" w:lineRule="exact"/>
      </w:pPr>
      <w:r>
        <w:rPr>
          <w:rFonts w:ascii="Times New Roman" w:hAnsi="Times New Roman" w:eastAsia="宋体"/>
          <w:b w:val="0"/>
          <w:sz w:val="24"/>
        </w:rPr>
        <w:t>Failure analysis identifies four structural limitations: long Chinese query tokens cause ties among relations of the same type, exhaustive listing conflicts with the top-10 limit, independent questions cannot resolve cross-question references, and grouped summaries require joins and aggregation across relation types. Because the answer rules were created after generation, the human blind review remains unsigned, and the experiment covers one project and one generation run, the results constitute feasibility and mechanism-diagnosis evidence rather than proof of cross-project generalization or stable superiority.</w:t>
      </w:r>
    </w:p>
    <w:p w14:paraId="54BF0C4E">
      <w:pPr>
        <w:spacing w:line="360" w:lineRule="exact"/>
      </w:pPr>
      <w:r>
        <w:rPr>
          <w:rFonts w:ascii="Times New Roman" w:hAnsi="Times New Roman" w:eastAsia="宋体"/>
          <w:b w:val="0"/>
          <w:sz w:val="24"/>
        </w:rPr>
        <w:t>Key words: Electronic Laboratory Notebook; Research Data Management; Knowledge Graph; Retrieval-Augmented Generation; Fixed-Task Intelligent Generation</w:t>
      </w:r>
    </w:p>
    <w:p w14:paraId="2BA43E97">
      <w:r>
        <w:br w:type="page"/>
      </w:r>
    </w:p>
    <w:p w14:paraId="0D90DCC3">
      <w:pPr>
        <w:jc w:val="center"/>
      </w:pPr>
      <w:r>
        <w:rPr>
          <w:rFonts w:ascii="Times New Roman" w:hAnsi="Times New Roman" w:eastAsia="宋体"/>
          <w:b/>
          <w:sz w:val="36"/>
        </w:rPr>
        <w:t>目录</w:t>
      </w:r>
    </w:p>
    <w:p w14:paraId="05D78538">
      <w:pPr>
        <w:tabs>
          <w:tab w:val="right" w:leader="dot" w:pos="8504"/>
        </w:tabs>
        <w:spacing w:before="0" w:after="0" w:line="320" w:lineRule="exact"/>
        <w:ind w:left="0" w:firstLine="0"/>
      </w:pPr>
      <w:r>
        <w:rPr>
          <w:rFonts w:ascii="Times New Roman" w:hAnsi="Times New Roman" w:eastAsia="黑体"/>
          <w:b/>
          <w:sz w:val="20"/>
        </w:rPr>
        <w:t>第一章 绪论</w:t>
      </w:r>
      <w:r>
        <w:rPr>
          <w:rFonts w:ascii="Times New Roman" w:hAnsi="Times New Roman" w:eastAsia="黑体"/>
          <w:b/>
          <w:sz w:val="20"/>
        </w:rPr>
        <w:tab/>
      </w:r>
      <w:r>
        <w:rPr>
          <w:rFonts w:ascii="Times New Roman" w:hAnsi="Times New Roman" w:eastAsia="黑体"/>
          <w:b/>
          <w:sz w:val="20"/>
        </w:rPr>
        <w:t>1</w:t>
      </w:r>
    </w:p>
    <w:p w14:paraId="3577DF19">
      <w:pPr>
        <w:tabs>
          <w:tab w:val="right" w:leader="dot" w:pos="8504"/>
        </w:tabs>
        <w:spacing w:before="0" w:after="0" w:line="320" w:lineRule="exact"/>
        <w:ind w:left="420" w:firstLine="0"/>
      </w:pPr>
      <w:r>
        <w:rPr>
          <w:rFonts w:ascii="Times New Roman" w:hAnsi="Times New Roman" w:eastAsia="宋体"/>
          <w:b w:val="0"/>
          <w:sz w:val="18"/>
        </w:rPr>
        <w:t>1.1 研究背景及意义</w:t>
      </w:r>
      <w:r>
        <w:rPr>
          <w:rFonts w:ascii="Times New Roman" w:hAnsi="Times New Roman" w:eastAsia="宋体"/>
          <w:b w:val="0"/>
          <w:sz w:val="18"/>
        </w:rPr>
        <w:tab/>
      </w:r>
      <w:r>
        <w:rPr>
          <w:rFonts w:ascii="Times New Roman" w:hAnsi="Times New Roman" w:eastAsia="宋体"/>
          <w:b w:val="0"/>
          <w:sz w:val="18"/>
        </w:rPr>
        <w:t>1</w:t>
      </w:r>
    </w:p>
    <w:p w14:paraId="10CC21BD">
      <w:pPr>
        <w:tabs>
          <w:tab w:val="right" w:leader="dot" w:pos="8504"/>
        </w:tabs>
        <w:spacing w:before="0" w:after="0" w:line="320" w:lineRule="exact"/>
        <w:ind w:left="420" w:firstLine="0"/>
      </w:pPr>
      <w:r>
        <w:rPr>
          <w:rFonts w:ascii="Times New Roman" w:hAnsi="Times New Roman" w:eastAsia="宋体"/>
          <w:b w:val="0"/>
          <w:sz w:val="18"/>
        </w:rPr>
        <w:t>1.2 国内外研究现状</w:t>
      </w:r>
      <w:r>
        <w:rPr>
          <w:rFonts w:ascii="Times New Roman" w:hAnsi="Times New Roman" w:eastAsia="宋体"/>
          <w:b w:val="0"/>
          <w:sz w:val="18"/>
        </w:rPr>
        <w:tab/>
      </w:r>
      <w:r>
        <w:rPr>
          <w:rFonts w:ascii="Times New Roman" w:hAnsi="Times New Roman" w:eastAsia="宋体"/>
          <w:b w:val="0"/>
          <w:sz w:val="18"/>
        </w:rPr>
        <w:t>2</w:t>
      </w:r>
    </w:p>
    <w:p w14:paraId="3579325A">
      <w:pPr>
        <w:tabs>
          <w:tab w:val="right" w:leader="dot" w:pos="8504"/>
        </w:tabs>
        <w:spacing w:before="0" w:after="0" w:line="320" w:lineRule="exact"/>
        <w:ind w:left="839" w:firstLine="0"/>
      </w:pPr>
      <w:r>
        <w:rPr>
          <w:rFonts w:ascii="Times New Roman" w:hAnsi="Times New Roman" w:eastAsia="宋体"/>
          <w:b w:val="0"/>
          <w:sz w:val="18"/>
        </w:rPr>
        <w:t>1.2.1 电子实验笔记系统研究现状</w:t>
      </w:r>
      <w:r>
        <w:rPr>
          <w:rFonts w:ascii="Times New Roman" w:hAnsi="Times New Roman" w:eastAsia="宋体"/>
          <w:b w:val="0"/>
          <w:sz w:val="18"/>
        </w:rPr>
        <w:tab/>
      </w:r>
      <w:r>
        <w:rPr>
          <w:rFonts w:ascii="Times New Roman" w:hAnsi="Times New Roman" w:eastAsia="宋体"/>
          <w:b w:val="0"/>
          <w:sz w:val="18"/>
        </w:rPr>
        <w:t>2</w:t>
      </w:r>
    </w:p>
    <w:p w14:paraId="5FA26FA9">
      <w:pPr>
        <w:tabs>
          <w:tab w:val="right" w:leader="dot" w:pos="8504"/>
        </w:tabs>
        <w:spacing w:before="0" w:after="0" w:line="320" w:lineRule="exact"/>
        <w:ind w:left="839" w:firstLine="0"/>
      </w:pPr>
      <w:r>
        <w:rPr>
          <w:rFonts w:ascii="Times New Roman" w:hAnsi="Times New Roman" w:eastAsia="宋体"/>
          <w:b w:val="0"/>
          <w:sz w:val="18"/>
        </w:rPr>
        <w:t>1.2.2 大语言模型与 RAG 技术研究现状</w:t>
      </w:r>
      <w:r>
        <w:rPr>
          <w:rFonts w:ascii="Times New Roman" w:hAnsi="Times New Roman" w:eastAsia="宋体"/>
          <w:b w:val="0"/>
          <w:sz w:val="18"/>
        </w:rPr>
        <w:tab/>
      </w:r>
      <w:r>
        <w:rPr>
          <w:rFonts w:ascii="Times New Roman" w:hAnsi="Times New Roman" w:eastAsia="宋体"/>
          <w:b w:val="0"/>
          <w:sz w:val="18"/>
        </w:rPr>
        <w:t>2</w:t>
      </w:r>
    </w:p>
    <w:p w14:paraId="68B29FC1">
      <w:pPr>
        <w:tabs>
          <w:tab w:val="right" w:leader="dot" w:pos="8504"/>
        </w:tabs>
        <w:spacing w:before="0" w:after="0" w:line="320" w:lineRule="exact"/>
        <w:ind w:left="839" w:firstLine="0"/>
      </w:pPr>
      <w:r>
        <w:rPr>
          <w:rFonts w:ascii="Times New Roman" w:hAnsi="Times New Roman" w:eastAsia="宋体"/>
          <w:b w:val="0"/>
          <w:sz w:val="18"/>
        </w:rPr>
        <w:t>1.2.3 知识图谱在科研数据管理中的应用现状</w:t>
      </w:r>
      <w:r>
        <w:rPr>
          <w:rFonts w:ascii="Times New Roman" w:hAnsi="Times New Roman" w:eastAsia="宋体"/>
          <w:b w:val="0"/>
          <w:sz w:val="18"/>
        </w:rPr>
        <w:tab/>
      </w:r>
      <w:r>
        <w:rPr>
          <w:rFonts w:ascii="Times New Roman" w:hAnsi="Times New Roman" w:eastAsia="宋体"/>
          <w:b w:val="0"/>
          <w:sz w:val="18"/>
        </w:rPr>
        <w:t>3</w:t>
      </w:r>
    </w:p>
    <w:p w14:paraId="291BA6D4">
      <w:pPr>
        <w:tabs>
          <w:tab w:val="right" w:leader="dot" w:pos="8504"/>
        </w:tabs>
        <w:spacing w:before="0" w:after="0" w:line="320" w:lineRule="exact"/>
        <w:ind w:left="839" w:firstLine="0"/>
      </w:pPr>
      <w:r>
        <w:rPr>
          <w:rFonts w:ascii="Times New Roman" w:hAnsi="Times New Roman" w:eastAsia="宋体"/>
          <w:b w:val="0"/>
          <w:sz w:val="18"/>
        </w:rPr>
        <w:t>1.2.4 智能体与工具调用技术研究现状</w:t>
      </w:r>
      <w:r>
        <w:rPr>
          <w:rFonts w:ascii="Times New Roman" w:hAnsi="Times New Roman" w:eastAsia="宋体"/>
          <w:b w:val="0"/>
          <w:sz w:val="18"/>
        </w:rPr>
        <w:tab/>
      </w:r>
      <w:r>
        <w:rPr>
          <w:rFonts w:ascii="Times New Roman" w:hAnsi="Times New Roman" w:eastAsia="宋体"/>
          <w:b w:val="0"/>
          <w:sz w:val="18"/>
        </w:rPr>
        <w:t>3</w:t>
      </w:r>
    </w:p>
    <w:p w14:paraId="3CF4401F">
      <w:pPr>
        <w:tabs>
          <w:tab w:val="right" w:leader="dot" w:pos="8504"/>
        </w:tabs>
        <w:spacing w:before="0" w:after="0" w:line="320" w:lineRule="exact"/>
        <w:ind w:left="420" w:firstLine="0"/>
      </w:pPr>
      <w:r>
        <w:rPr>
          <w:rFonts w:ascii="Times New Roman" w:hAnsi="Times New Roman" w:eastAsia="宋体"/>
          <w:b w:val="0"/>
          <w:sz w:val="18"/>
        </w:rPr>
        <w:t>1.3 现有研究存在的问题</w:t>
      </w:r>
      <w:r>
        <w:rPr>
          <w:rFonts w:ascii="Times New Roman" w:hAnsi="Times New Roman" w:eastAsia="宋体"/>
          <w:b w:val="0"/>
          <w:sz w:val="18"/>
        </w:rPr>
        <w:tab/>
      </w:r>
      <w:r>
        <w:rPr>
          <w:rFonts w:ascii="Times New Roman" w:hAnsi="Times New Roman" w:eastAsia="宋体"/>
          <w:b w:val="0"/>
          <w:sz w:val="18"/>
        </w:rPr>
        <w:t>4</w:t>
      </w:r>
    </w:p>
    <w:p w14:paraId="3078FA29">
      <w:pPr>
        <w:tabs>
          <w:tab w:val="right" w:leader="dot" w:pos="8504"/>
        </w:tabs>
        <w:spacing w:before="0" w:after="0" w:line="320" w:lineRule="exact"/>
        <w:ind w:left="420" w:firstLine="0"/>
      </w:pPr>
      <w:r>
        <w:rPr>
          <w:rFonts w:ascii="Times New Roman" w:hAnsi="Times New Roman" w:eastAsia="宋体"/>
          <w:b w:val="0"/>
          <w:sz w:val="18"/>
        </w:rPr>
        <w:t>1.4 论文主要研究内容</w:t>
      </w:r>
      <w:r>
        <w:rPr>
          <w:rFonts w:ascii="Times New Roman" w:hAnsi="Times New Roman" w:eastAsia="宋体"/>
          <w:b w:val="0"/>
          <w:sz w:val="18"/>
        </w:rPr>
        <w:tab/>
      </w:r>
      <w:r>
        <w:rPr>
          <w:rFonts w:ascii="Times New Roman" w:hAnsi="Times New Roman" w:eastAsia="宋体"/>
          <w:b w:val="0"/>
          <w:sz w:val="18"/>
        </w:rPr>
        <w:t>5</w:t>
      </w:r>
    </w:p>
    <w:p w14:paraId="658E8969">
      <w:pPr>
        <w:tabs>
          <w:tab w:val="right" w:leader="dot" w:pos="8504"/>
        </w:tabs>
        <w:spacing w:before="0" w:after="0" w:line="320" w:lineRule="exact"/>
        <w:ind w:left="420" w:firstLine="0"/>
      </w:pPr>
      <w:r>
        <w:rPr>
          <w:rFonts w:ascii="Times New Roman" w:hAnsi="Times New Roman" w:eastAsia="宋体"/>
          <w:b w:val="0"/>
          <w:sz w:val="18"/>
        </w:rPr>
        <w:t>1.5 研究贡献与创新边界</w:t>
      </w:r>
      <w:r>
        <w:rPr>
          <w:rFonts w:ascii="Times New Roman" w:hAnsi="Times New Roman" w:eastAsia="宋体"/>
          <w:b w:val="0"/>
          <w:sz w:val="18"/>
        </w:rPr>
        <w:tab/>
      </w:r>
      <w:r>
        <w:rPr>
          <w:rFonts w:ascii="Times New Roman" w:hAnsi="Times New Roman" w:eastAsia="宋体"/>
          <w:b w:val="0"/>
          <w:sz w:val="18"/>
        </w:rPr>
        <w:t>6</w:t>
      </w:r>
    </w:p>
    <w:p w14:paraId="46564AEE">
      <w:pPr>
        <w:tabs>
          <w:tab w:val="right" w:leader="dot" w:pos="8504"/>
        </w:tabs>
        <w:spacing w:before="0" w:after="0" w:line="320" w:lineRule="exact"/>
        <w:ind w:left="420" w:firstLine="0"/>
      </w:pPr>
      <w:r>
        <w:rPr>
          <w:rFonts w:ascii="Times New Roman" w:hAnsi="Times New Roman" w:eastAsia="宋体"/>
          <w:b w:val="0"/>
          <w:sz w:val="18"/>
        </w:rPr>
        <w:t>1.6 论文组织结构</w:t>
      </w:r>
      <w:r>
        <w:rPr>
          <w:rFonts w:ascii="Times New Roman" w:hAnsi="Times New Roman" w:eastAsia="宋体"/>
          <w:b w:val="0"/>
          <w:sz w:val="18"/>
        </w:rPr>
        <w:tab/>
      </w:r>
      <w:r>
        <w:rPr>
          <w:rFonts w:ascii="Times New Roman" w:hAnsi="Times New Roman" w:eastAsia="宋体"/>
          <w:b w:val="0"/>
          <w:sz w:val="18"/>
        </w:rPr>
        <w:t>7</w:t>
      </w:r>
    </w:p>
    <w:p w14:paraId="292330EC">
      <w:pPr>
        <w:tabs>
          <w:tab w:val="right" w:leader="dot" w:pos="8504"/>
        </w:tabs>
        <w:spacing w:before="0" w:after="0" w:line="320" w:lineRule="exact"/>
        <w:ind w:left="0" w:firstLine="0"/>
      </w:pPr>
      <w:r>
        <w:rPr>
          <w:rFonts w:ascii="Times New Roman" w:hAnsi="Times New Roman" w:eastAsia="黑体"/>
          <w:b/>
          <w:sz w:val="20"/>
        </w:rPr>
        <w:t>第二章 相关理论与技术</w:t>
      </w:r>
      <w:r>
        <w:rPr>
          <w:rFonts w:ascii="Times New Roman" w:hAnsi="Times New Roman" w:eastAsia="黑体"/>
          <w:b/>
          <w:sz w:val="20"/>
        </w:rPr>
        <w:tab/>
      </w:r>
      <w:r>
        <w:rPr>
          <w:rFonts w:ascii="Times New Roman" w:hAnsi="Times New Roman" w:eastAsia="黑体"/>
          <w:b/>
          <w:sz w:val="20"/>
        </w:rPr>
        <w:t>9</w:t>
      </w:r>
    </w:p>
    <w:p w14:paraId="41A4C2A9">
      <w:pPr>
        <w:tabs>
          <w:tab w:val="right" w:leader="dot" w:pos="8504"/>
        </w:tabs>
        <w:spacing w:before="0" w:after="0" w:line="320" w:lineRule="exact"/>
        <w:ind w:left="420" w:firstLine="0"/>
      </w:pPr>
      <w:r>
        <w:rPr>
          <w:rFonts w:ascii="Times New Roman" w:hAnsi="Times New Roman" w:eastAsia="宋体"/>
          <w:b w:val="0"/>
          <w:sz w:val="18"/>
        </w:rPr>
        <w:t>2.1 电子实验笔记与科研数据管理</w:t>
      </w:r>
      <w:r>
        <w:rPr>
          <w:rFonts w:ascii="Times New Roman" w:hAnsi="Times New Roman" w:eastAsia="宋体"/>
          <w:b w:val="0"/>
          <w:sz w:val="18"/>
        </w:rPr>
        <w:tab/>
      </w:r>
      <w:r>
        <w:rPr>
          <w:rFonts w:ascii="Times New Roman" w:hAnsi="Times New Roman" w:eastAsia="宋体"/>
          <w:b w:val="0"/>
          <w:sz w:val="18"/>
        </w:rPr>
        <w:t>9</w:t>
      </w:r>
    </w:p>
    <w:p w14:paraId="79CD8190">
      <w:pPr>
        <w:tabs>
          <w:tab w:val="right" w:leader="dot" w:pos="8504"/>
        </w:tabs>
        <w:spacing w:before="0" w:after="0" w:line="320" w:lineRule="exact"/>
        <w:ind w:left="420" w:firstLine="0"/>
      </w:pPr>
      <w:r>
        <w:rPr>
          <w:rFonts w:ascii="Times New Roman" w:hAnsi="Times New Roman" w:eastAsia="宋体"/>
          <w:b w:val="0"/>
          <w:sz w:val="18"/>
        </w:rPr>
        <w:t>2.2 大语言模型与检索增强生成技术</w:t>
      </w:r>
      <w:r>
        <w:rPr>
          <w:rFonts w:ascii="Times New Roman" w:hAnsi="Times New Roman" w:eastAsia="宋体"/>
          <w:b w:val="0"/>
          <w:sz w:val="18"/>
        </w:rPr>
        <w:tab/>
      </w:r>
      <w:r>
        <w:rPr>
          <w:rFonts w:ascii="Times New Roman" w:hAnsi="Times New Roman" w:eastAsia="宋体"/>
          <w:b w:val="0"/>
          <w:sz w:val="18"/>
        </w:rPr>
        <w:t>10</w:t>
      </w:r>
    </w:p>
    <w:p w14:paraId="5927CEF8">
      <w:pPr>
        <w:tabs>
          <w:tab w:val="right" w:leader="dot" w:pos="8504"/>
        </w:tabs>
        <w:spacing w:before="0" w:after="0" w:line="320" w:lineRule="exact"/>
        <w:ind w:left="420" w:firstLine="0"/>
      </w:pPr>
      <w:r>
        <w:rPr>
          <w:rFonts w:ascii="Times New Roman" w:hAnsi="Times New Roman" w:eastAsia="宋体"/>
          <w:b w:val="0"/>
          <w:sz w:val="18"/>
        </w:rPr>
        <w:t>2.3 知识图谱与实体关系建模</w:t>
      </w:r>
      <w:r>
        <w:rPr>
          <w:rFonts w:ascii="Times New Roman" w:hAnsi="Times New Roman" w:eastAsia="宋体"/>
          <w:b w:val="0"/>
          <w:sz w:val="18"/>
        </w:rPr>
        <w:tab/>
      </w:r>
      <w:r>
        <w:rPr>
          <w:rFonts w:ascii="Times New Roman" w:hAnsi="Times New Roman" w:eastAsia="宋体"/>
          <w:b w:val="0"/>
          <w:sz w:val="18"/>
        </w:rPr>
        <w:t>11</w:t>
      </w:r>
    </w:p>
    <w:p w14:paraId="1F07D4C1">
      <w:pPr>
        <w:tabs>
          <w:tab w:val="right" w:leader="dot" w:pos="8504"/>
        </w:tabs>
        <w:spacing w:before="0" w:after="0" w:line="320" w:lineRule="exact"/>
        <w:ind w:left="420" w:firstLine="0"/>
      </w:pPr>
      <w:r>
        <w:rPr>
          <w:rFonts w:ascii="Times New Roman" w:hAnsi="Times New Roman" w:eastAsia="宋体"/>
          <w:b w:val="0"/>
          <w:sz w:val="18"/>
        </w:rPr>
        <w:t>2.4 智能体与工具调用机制</w:t>
      </w:r>
      <w:r>
        <w:rPr>
          <w:rFonts w:ascii="Times New Roman" w:hAnsi="Times New Roman" w:eastAsia="宋体"/>
          <w:b w:val="0"/>
          <w:sz w:val="18"/>
        </w:rPr>
        <w:tab/>
      </w:r>
      <w:r>
        <w:rPr>
          <w:rFonts w:ascii="Times New Roman" w:hAnsi="Times New Roman" w:eastAsia="宋体"/>
          <w:b w:val="0"/>
          <w:sz w:val="18"/>
        </w:rPr>
        <w:t>12</w:t>
      </w:r>
    </w:p>
    <w:p w14:paraId="0C4923D6">
      <w:pPr>
        <w:tabs>
          <w:tab w:val="right" w:leader="dot" w:pos="8504"/>
        </w:tabs>
        <w:spacing w:before="0" w:after="0" w:line="320" w:lineRule="exact"/>
        <w:ind w:left="420" w:firstLine="0"/>
      </w:pPr>
      <w:r>
        <w:rPr>
          <w:rFonts w:ascii="Times New Roman" w:hAnsi="Times New Roman" w:eastAsia="宋体"/>
          <w:b w:val="0"/>
          <w:sz w:val="18"/>
        </w:rPr>
        <w:t>2.5 系统开发相关技术</w:t>
      </w:r>
      <w:r>
        <w:rPr>
          <w:rFonts w:ascii="Times New Roman" w:hAnsi="Times New Roman" w:eastAsia="宋体"/>
          <w:b w:val="0"/>
          <w:sz w:val="18"/>
        </w:rPr>
        <w:tab/>
      </w:r>
      <w:r>
        <w:rPr>
          <w:rFonts w:ascii="Times New Roman" w:hAnsi="Times New Roman" w:eastAsia="宋体"/>
          <w:b w:val="0"/>
          <w:sz w:val="18"/>
        </w:rPr>
        <w:t>12</w:t>
      </w:r>
    </w:p>
    <w:p w14:paraId="251D7E81">
      <w:pPr>
        <w:tabs>
          <w:tab w:val="right" w:leader="dot" w:pos="8504"/>
        </w:tabs>
        <w:spacing w:before="0" w:after="0" w:line="320" w:lineRule="exact"/>
        <w:ind w:left="420" w:firstLine="0"/>
      </w:pPr>
      <w:r>
        <w:rPr>
          <w:rFonts w:ascii="Times New Roman" w:hAnsi="Times New Roman" w:eastAsia="宋体"/>
          <w:b w:val="0"/>
          <w:sz w:val="18"/>
        </w:rPr>
        <w:t>2.6 本章小结</w:t>
      </w:r>
      <w:r>
        <w:rPr>
          <w:rFonts w:ascii="Times New Roman" w:hAnsi="Times New Roman" w:eastAsia="宋体"/>
          <w:b w:val="0"/>
          <w:sz w:val="18"/>
        </w:rPr>
        <w:tab/>
      </w:r>
      <w:r>
        <w:rPr>
          <w:rFonts w:ascii="Times New Roman" w:hAnsi="Times New Roman" w:eastAsia="宋体"/>
          <w:b w:val="0"/>
          <w:sz w:val="18"/>
        </w:rPr>
        <w:t>13</w:t>
      </w:r>
    </w:p>
    <w:p w14:paraId="28F39776">
      <w:pPr>
        <w:tabs>
          <w:tab w:val="right" w:leader="dot" w:pos="8504"/>
        </w:tabs>
        <w:spacing w:before="0" w:after="0" w:line="320" w:lineRule="exact"/>
        <w:ind w:left="0" w:firstLine="0"/>
      </w:pPr>
      <w:r>
        <w:rPr>
          <w:rFonts w:ascii="Times New Roman" w:hAnsi="Times New Roman" w:eastAsia="黑体"/>
          <w:b/>
          <w:sz w:val="20"/>
        </w:rPr>
        <w:t>第三章 面向科研实验记录的需求分析与问题建模</w:t>
      </w:r>
      <w:r>
        <w:rPr>
          <w:rFonts w:ascii="Times New Roman" w:hAnsi="Times New Roman" w:eastAsia="黑体"/>
          <w:b/>
          <w:sz w:val="20"/>
        </w:rPr>
        <w:tab/>
      </w:r>
      <w:r>
        <w:rPr>
          <w:rFonts w:ascii="Times New Roman" w:hAnsi="Times New Roman" w:eastAsia="黑体"/>
          <w:b/>
          <w:sz w:val="20"/>
        </w:rPr>
        <w:t>14</w:t>
      </w:r>
    </w:p>
    <w:p w14:paraId="00DF845B">
      <w:pPr>
        <w:tabs>
          <w:tab w:val="right" w:leader="dot" w:pos="8504"/>
        </w:tabs>
        <w:spacing w:before="0" w:after="0" w:line="320" w:lineRule="exact"/>
        <w:ind w:left="420" w:firstLine="0"/>
      </w:pPr>
      <w:r>
        <w:rPr>
          <w:rFonts w:ascii="Times New Roman" w:hAnsi="Times New Roman" w:eastAsia="宋体"/>
          <w:b w:val="0"/>
          <w:sz w:val="18"/>
        </w:rPr>
        <w:t>3.1 科研实验记录业务场景分析</w:t>
      </w:r>
      <w:r>
        <w:rPr>
          <w:rFonts w:ascii="Times New Roman" w:hAnsi="Times New Roman" w:eastAsia="宋体"/>
          <w:b w:val="0"/>
          <w:sz w:val="18"/>
        </w:rPr>
        <w:tab/>
      </w:r>
      <w:r>
        <w:rPr>
          <w:rFonts w:ascii="Times New Roman" w:hAnsi="Times New Roman" w:eastAsia="宋体"/>
          <w:b w:val="0"/>
          <w:sz w:val="18"/>
        </w:rPr>
        <w:t>14</w:t>
      </w:r>
    </w:p>
    <w:p w14:paraId="06DC5979">
      <w:pPr>
        <w:tabs>
          <w:tab w:val="right" w:leader="dot" w:pos="8504"/>
        </w:tabs>
        <w:spacing w:before="0" w:after="0" w:line="320" w:lineRule="exact"/>
        <w:ind w:left="420" w:firstLine="0"/>
      </w:pPr>
      <w:r>
        <w:rPr>
          <w:rFonts w:ascii="Times New Roman" w:hAnsi="Times New Roman" w:eastAsia="宋体"/>
          <w:b w:val="0"/>
          <w:sz w:val="18"/>
        </w:rPr>
        <w:t>3.2 用户角色与权限需求分析</w:t>
      </w:r>
      <w:r>
        <w:rPr>
          <w:rFonts w:ascii="Times New Roman" w:hAnsi="Times New Roman" w:eastAsia="宋体"/>
          <w:b w:val="0"/>
          <w:sz w:val="18"/>
        </w:rPr>
        <w:tab/>
      </w:r>
      <w:r>
        <w:rPr>
          <w:rFonts w:ascii="Times New Roman" w:hAnsi="Times New Roman" w:eastAsia="宋体"/>
          <w:b w:val="0"/>
          <w:sz w:val="18"/>
        </w:rPr>
        <w:t>14</w:t>
      </w:r>
    </w:p>
    <w:p w14:paraId="7704A2BB">
      <w:pPr>
        <w:tabs>
          <w:tab w:val="right" w:leader="dot" w:pos="8504"/>
        </w:tabs>
        <w:spacing w:before="0" w:after="0" w:line="320" w:lineRule="exact"/>
        <w:ind w:left="420" w:firstLine="0"/>
      </w:pPr>
      <w:r>
        <w:rPr>
          <w:rFonts w:ascii="Times New Roman" w:hAnsi="Times New Roman" w:eastAsia="宋体"/>
          <w:b w:val="0"/>
          <w:sz w:val="18"/>
        </w:rPr>
        <w:t>3.3 实验笔记、附件资料与项目知识库需求分析</w:t>
      </w:r>
      <w:r>
        <w:rPr>
          <w:rFonts w:ascii="Times New Roman" w:hAnsi="Times New Roman" w:eastAsia="宋体"/>
          <w:b w:val="0"/>
          <w:sz w:val="18"/>
        </w:rPr>
        <w:tab/>
      </w:r>
      <w:r>
        <w:rPr>
          <w:rFonts w:ascii="Times New Roman" w:hAnsi="Times New Roman" w:eastAsia="宋体"/>
          <w:b w:val="0"/>
          <w:sz w:val="18"/>
        </w:rPr>
        <w:t>17</w:t>
      </w:r>
    </w:p>
    <w:p w14:paraId="232EA56E">
      <w:pPr>
        <w:tabs>
          <w:tab w:val="right" w:leader="dot" w:pos="8504"/>
        </w:tabs>
        <w:spacing w:before="0" w:after="0" w:line="320" w:lineRule="exact"/>
        <w:ind w:left="420" w:firstLine="0"/>
      </w:pPr>
      <w:r>
        <w:rPr>
          <w:rFonts w:ascii="Times New Roman" w:hAnsi="Times New Roman" w:eastAsia="宋体"/>
          <w:b w:val="0"/>
          <w:sz w:val="18"/>
        </w:rPr>
        <w:t>3.4 AI 辅助实验记录管理需求分析</w:t>
      </w:r>
      <w:r>
        <w:rPr>
          <w:rFonts w:ascii="Times New Roman" w:hAnsi="Times New Roman" w:eastAsia="宋体"/>
          <w:b w:val="0"/>
          <w:sz w:val="18"/>
        </w:rPr>
        <w:tab/>
      </w:r>
      <w:r>
        <w:rPr>
          <w:rFonts w:ascii="Times New Roman" w:hAnsi="Times New Roman" w:eastAsia="宋体"/>
          <w:b w:val="0"/>
          <w:sz w:val="18"/>
        </w:rPr>
        <w:t>17</w:t>
      </w:r>
    </w:p>
    <w:p w14:paraId="09EB6B67">
      <w:pPr>
        <w:tabs>
          <w:tab w:val="right" w:leader="dot" w:pos="8504"/>
        </w:tabs>
        <w:spacing w:before="0" w:after="0" w:line="320" w:lineRule="exact"/>
        <w:ind w:left="420" w:firstLine="0"/>
      </w:pPr>
      <w:r>
        <w:rPr>
          <w:rFonts w:ascii="Times New Roman" w:hAnsi="Times New Roman" w:eastAsia="宋体"/>
          <w:b w:val="0"/>
          <w:sz w:val="18"/>
        </w:rPr>
        <w:t>3.5 系统非功能需求分析</w:t>
      </w:r>
      <w:r>
        <w:rPr>
          <w:rFonts w:ascii="Times New Roman" w:hAnsi="Times New Roman" w:eastAsia="宋体"/>
          <w:b w:val="0"/>
          <w:sz w:val="18"/>
        </w:rPr>
        <w:tab/>
      </w:r>
      <w:r>
        <w:rPr>
          <w:rFonts w:ascii="Times New Roman" w:hAnsi="Times New Roman" w:eastAsia="宋体"/>
          <w:b w:val="0"/>
          <w:sz w:val="18"/>
        </w:rPr>
        <w:t>17</w:t>
      </w:r>
    </w:p>
    <w:p w14:paraId="07C78EF2">
      <w:pPr>
        <w:tabs>
          <w:tab w:val="right" w:leader="dot" w:pos="8504"/>
        </w:tabs>
        <w:spacing w:before="0" w:after="0" w:line="320" w:lineRule="exact"/>
        <w:ind w:left="420" w:firstLine="0"/>
      </w:pPr>
      <w:r>
        <w:rPr>
          <w:rFonts w:ascii="Times New Roman" w:hAnsi="Times New Roman" w:eastAsia="宋体"/>
          <w:b w:val="0"/>
          <w:sz w:val="18"/>
        </w:rPr>
        <w:t>3.6 关键问题建模</w:t>
      </w:r>
      <w:r>
        <w:rPr>
          <w:rFonts w:ascii="Times New Roman" w:hAnsi="Times New Roman" w:eastAsia="宋体"/>
          <w:b w:val="0"/>
          <w:sz w:val="18"/>
        </w:rPr>
        <w:tab/>
      </w:r>
      <w:r>
        <w:rPr>
          <w:rFonts w:ascii="Times New Roman" w:hAnsi="Times New Roman" w:eastAsia="宋体"/>
          <w:b w:val="0"/>
          <w:sz w:val="18"/>
        </w:rPr>
        <w:t>18</w:t>
      </w:r>
    </w:p>
    <w:p w14:paraId="234E3A4F">
      <w:pPr>
        <w:tabs>
          <w:tab w:val="right" w:leader="dot" w:pos="8504"/>
        </w:tabs>
        <w:spacing w:before="0" w:after="0" w:line="320" w:lineRule="exact"/>
        <w:ind w:left="839" w:firstLine="0"/>
      </w:pPr>
      <w:r>
        <w:rPr>
          <w:rFonts w:ascii="Times New Roman" w:hAnsi="Times New Roman" w:eastAsia="宋体"/>
          <w:b w:val="0"/>
          <w:sz w:val="18"/>
        </w:rPr>
        <w:t>3.6.1 实验记录非结构化问题</w:t>
      </w:r>
      <w:r>
        <w:rPr>
          <w:rFonts w:ascii="Times New Roman" w:hAnsi="Times New Roman" w:eastAsia="宋体"/>
          <w:b w:val="0"/>
          <w:sz w:val="18"/>
        </w:rPr>
        <w:tab/>
      </w:r>
      <w:r>
        <w:rPr>
          <w:rFonts w:ascii="Times New Roman" w:hAnsi="Times New Roman" w:eastAsia="宋体"/>
          <w:b w:val="0"/>
          <w:sz w:val="18"/>
        </w:rPr>
        <w:t>19</w:t>
      </w:r>
    </w:p>
    <w:p w14:paraId="23CF1635">
      <w:pPr>
        <w:tabs>
          <w:tab w:val="right" w:leader="dot" w:pos="8504"/>
        </w:tabs>
        <w:spacing w:before="0" w:after="0" w:line="320" w:lineRule="exact"/>
        <w:ind w:left="839" w:firstLine="0"/>
      </w:pPr>
      <w:r>
        <w:rPr>
          <w:rFonts w:ascii="Times New Roman" w:hAnsi="Times New Roman" w:eastAsia="宋体"/>
          <w:b w:val="0"/>
          <w:sz w:val="18"/>
        </w:rPr>
        <w:t>3.6.2 项目知识权限隔离问题</w:t>
      </w:r>
      <w:r>
        <w:rPr>
          <w:rFonts w:ascii="Times New Roman" w:hAnsi="Times New Roman" w:eastAsia="宋体"/>
          <w:b w:val="0"/>
          <w:sz w:val="18"/>
        </w:rPr>
        <w:tab/>
      </w:r>
      <w:r>
        <w:rPr>
          <w:rFonts w:ascii="Times New Roman" w:hAnsi="Times New Roman" w:eastAsia="宋体"/>
          <w:b w:val="0"/>
          <w:sz w:val="18"/>
        </w:rPr>
        <w:t>20</w:t>
      </w:r>
    </w:p>
    <w:p w14:paraId="5444242D">
      <w:pPr>
        <w:tabs>
          <w:tab w:val="right" w:leader="dot" w:pos="8504"/>
        </w:tabs>
        <w:spacing w:before="0" w:after="0" w:line="320" w:lineRule="exact"/>
        <w:ind w:left="839" w:firstLine="0"/>
      </w:pPr>
      <w:r>
        <w:rPr>
          <w:rFonts w:ascii="Times New Roman" w:hAnsi="Times New Roman" w:eastAsia="宋体"/>
          <w:b w:val="0"/>
          <w:sz w:val="18"/>
        </w:rPr>
        <w:t>3.6.3 实验知识关联不足问题</w:t>
      </w:r>
      <w:r>
        <w:rPr>
          <w:rFonts w:ascii="Times New Roman" w:hAnsi="Times New Roman" w:eastAsia="宋体"/>
          <w:b w:val="0"/>
          <w:sz w:val="18"/>
        </w:rPr>
        <w:tab/>
      </w:r>
      <w:r>
        <w:rPr>
          <w:rFonts w:ascii="Times New Roman" w:hAnsi="Times New Roman" w:eastAsia="宋体"/>
          <w:b w:val="0"/>
          <w:sz w:val="18"/>
        </w:rPr>
        <w:t>20</w:t>
      </w:r>
    </w:p>
    <w:p w14:paraId="2A2A9182">
      <w:pPr>
        <w:tabs>
          <w:tab w:val="right" w:leader="dot" w:pos="8504"/>
        </w:tabs>
        <w:spacing w:before="0" w:after="0" w:line="320" w:lineRule="exact"/>
        <w:ind w:left="839" w:firstLine="0"/>
      </w:pPr>
      <w:r>
        <w:rPr>
          <w:rFonts w:ascii="Times New Roman" w:hAnsi="Times New Roman" w:eastAsia="宋体"/>
          <w:b w:val="0"/>
          <w:sz w:val="18"/>
        </w:rPr>
        <w:t>3.6.4 AI 回答可信性与可追溯问题</w:t>
      </w:r>
      <w:r>
        <w:rPr>
          <w:rFonts w:ascii="Times New Roman" w:hAnsi="Times New Roman" w:eastAsia="宋体"/>
          <w:b w:val="0"/>
          <w:sz w:val="18"/>
        </w:rPr>
        <w:tab/>
      </w:r>
      <w:r>
        <w:rPr>
          <w:rFonts w:ascii="Times New Roman" w:hAnsi="Times New Roman" w:eastAsia="宋体"/>
          <w:b w:val="0"/>
          <w:sz w:val="18"/>
        </w:rPr>
        <w:t>20</w:t>
      </w:r>
    </w:p>
    <w:p w14:paraId="1BD0B4E7">
      <w:pPr>
        <w:tabs>
          <w:tab w:val="right" w:leader="dot" w:pos="8504"/>
        </w:tabs>
        <w:spacing w:before="0" w:after="0" w:line="320" w:lineRule="exact"/>
        <w:ind w:left="420" w:firstLine="0"/>
      </w:pPr>
      <w:r>
        <w:rPr>
          <w:rFonts w:ascii="Times New Roman" w:hAnsi="Times New Roman" w:eastAsia="宋体"/>
          <w:b w:val="0"/>
          <w:sz w:val="18"/>
        </w:rPr>
        <w:t>3.7 本章小结</w:t>
      </w:r>
      <w:r>
        <w:rPr>
          <w:rFonts w:ascii="Times New Roman" w:hAnsi="Times New Roman" w:eastAsia="宋体"/>
          <w:b w:val="0"/>
          <w:sz w:val="18"/>
        </w:rPr>
        <w:tab/>
      </w:r>
      <w:r>
        <w:rPr>
          <w:rFonts w:ascii="Times New Roman" w:hAnsi="Times New Roman" w:eastAsia="宋体"/>
          <w:b w:val="0"/>
          <w:sz w:val="18"/>
        </w:rPr>
        <w:t>20</w:t>
      </w:r>
    </w:p>
    <w:p w14:paraId="6AAC6C78">
      <w:r>
        <w:br w:type="page"/>
      </w:r>
    </w:p>
    <w:p w14:paraId="5871CBA3">
      <w:pPr>
        <w:tabs>
          <w:tab w:val="right" w:leader="dot" w:pos="8504"/>
        </w:tabs>
        <w:spacing w:before="0" w:after="0" w:line="320" w:lineRule="exact"/>
        <w:ind w:left="0" w:firstLine="0"/>
      </w:pPr>
      <w:r>
        <w:rPr>
          <w:rFonts w:ascii="Times New Roman" w:hAnsi="Times New Roman" w:eastAsia="黑体"/>
          <w:b/>
          <w:sz w:val="20"/>
        </w:rPr>
        <w:t>第四章 实验知识图谱构建与可信知识管理方法</w:t>
      </w:r>
      <w:r>
        <w:rPr>
          <w:rFonts w:ascii="Times New Roman" w:hAnsi="Times New Roman" w:eastAsia="黑体"/>
          <w:b/>
          <w:sz w:val="20"/>
        </w:rPr>
        <w:tab/>
      </w:r>
      <w:r>
        <w:rPr>
          <w:rFonts w:ascii="Times New Roman" w:hAnsi="Times New Roman" w:eastAsia="黑体"/>
          <w:b/>
          <w:sz w:val="20"/>
        </w:rPr>
        <w:t>21</w:t>
      </w:r>
    </w:p>
    <w:p w14:paraId="29AC8AE5">
      <w:pPr>
        <w:tabs>
          <w:tab w:val="right" w:leader="dot" w:pos="8504"/>
        </w:tabs>
        <w:spacing w:before="0" w:after="0" w:line="320" w:lineRule="exact"/>
        <w:ind w:left="420" w:firstLine="0"/>
      </w:pPr>
      <w:r>
        <w:rPr>
          <w:rFonts w:ascii="Times New Roman" w:hAnsi="Times New Roman" w:eastAsia="宋体"/>
          <w:b w:val="0"/>
          <w:sz w:val="18"/>
        </w:rPr>
        <w:t>4.1 实验知识图谱总体设计</w:t>
      </w:r>
      <w:r>
        <w:rPr>
          <w:rFonts w:ascii="Times New Roman" w:hAnsi="Times New Roman" w:eastAsia="宋体"/>
          <w:b w:val="0"/>
          <w:sz w:val="18"/>
        </w:rPr>
        <w:tab/>
      </w:r>
      <w:r>
        <w:rPr>
          <w:rFonts w:ascii="Times New Roman" w:hAnsi="Times New Roman" w:eastAsia="宋体"/>
          <w:b w:val="0"/>
          <w:sz w:val="18"/>
        </w:rPr>
        <w:t>21</w:t>
      </w:r>
    </w:p>
    <w:p w14:paraId="4C8EEB54">
      <w:pPr>
        <w:tabs>
          <w:tab w:val="right" w:leader="dot" w:pos="8504"/>
        </w:tabs>
        <w:spacing w:before="0" w:after="0" w:line="320" w:lineRule="exact"/>
        <w:ind w:left="420" w:firstLine="0"/>
      </w:pPr>
      <w:r>
        <w:rPr>
          <w:rFonts w:ascii="Times New Roman" w:hAnsi="Times New Roman" w:eastAsia="宋体"/>
          <w:b w:val="0"/>
          <w:sz w:val="18"/>
        </w:rPr>
        <w:t>4.2 实验记录实体定义</w:t>
      </w:r>
      <w:r>
        <w:rPr>
          <w:rFonts w:ascii="Times New Roman" w:hAnsi="Times New Roman" w:eastAsia="宋体"/>
          <w:b w:val="0"/>
          <w:sz w:val="18"/>
        </w:rPr>
        <w:tab/>
      </w:r>
      <w:r>
        <w:rPr>
          <w:rFonts w:ascii="Times New Roman" w:hAnsi="Times New Roman" w:eastAsia="宋体"/>
          <w:b w:val="0"/>
          <w:sz w:val="18"/>
        </w:rPr>
        <w:t>21</w:t>
      </w:r>
    </w:p>
    <w:p w14:paraId="70D0D055">
      <w:pPr>
        <w:tabs>
          <w:tab w:val="right" w:leader="dot" w:pos="8504"/>
        </w:tabs>
        <w:spacing w:before="0" w:after="0" w:line="320" w:lineRule="exact"/>
        <w:ind w:left="420" w:firstLine="0"/>
      </w:pPr>
      <w:r>
        <w:rPr>
          <w:rFonts w:ascii="Times New Roman" w:hAnsi="Times New Roman" w:eastAsia="宋体"/>
          <w:b w:val="0"/>
          <w:sz w:val="18"/>
        </w:rPr>
        <w:t>4.3 实验知识关系定义</w:t>
      </w:r>
      <w:r>
        <w:rPr>
          <w:rFonts w:ascii="Times New Roman" w:hAnsi="Times New Roman" w:eastAsia="宋体"/>
          <w:b w:val="0"/>
          <w:sz w:val="18"/>
        </w:rPr>
        <w:tab/>
      </w:r>
      <w:r>
        <w:rPr>
          <w:rFonts w:ascii="Times New Roman" w:hAnsi="Times New Roman" w:eastAsia="宋体"/>
          <w:b w:val="0"/>
          <w:sz w:val="18"/>
        </w:rPr>
        <w:t>22</w:t>
      </w:r>
    </w:p>
    <w:p w14:paraId="435A812A">
      <w:pPr>
        <w:tabs>
          <w:tab w:val="right" w:leader="dot" w:pos="8504"/>
        </w:tabs>
        <w:spacing w:before="0" w:after="0" w:line="320" w:lineRule="exact"/>
        <w:ind w:left="420" w:firstLine="0"/>
      </w:pPr>
      <w:r>
        <w:rPr>
          <w:rFonts w:ascii="Times New Roman" w:hAnsi="Times New Roman" w:eastAsia="宋体"/>
          <w:b w:val="0"/>
          <w:sz w:val="18"/>
        </w:rPr>
        <w:t>4.4 基于实验笔记内容的实体关系抽取方法</w:t>
      </w:r>
      <w:r>
        <w:rPr>
          <w:rFonts w:ascii="Times New Roman" w:hAnsi="Times New Roman" w:eastAsia="宋体"/>
          <w:b w:val="0"/>
          <w:sz w:val="18"/>
        </w:rPr>
        <w:tab/>
      </w:r>
      <w:r>
        <w:rPr>
          <w:rFonts w:ascii="Times New Roman" w:hAnsi="Times New Roman" w:eastAsia="宋体"/>
          <w:b w:val="0"/>
          <w:sz w:val="18"/>
        </w:rPr>
        <w:t>23</w:t>
      </w:r>
    </w:p>
    <w:p w14:paraId="3F1C27C4">
      <w:pPr>
        <w:tabs>
          <w:tab w:val="right" w:leader="dot" w:pos="8504"/>
        </w:tabs>
        <w:spacing w:before="0" w:after="0" w:line="320" w:lineRule="exact"/>
        <w:ind w:left="420" w:firstLine="0"/>
      </w:pPr>
      <w:r>
        <w:rPr>
          <w:rFonts w:ascii="Times New Roman" w:hAnsi="Times New Roman" w:eastAsia="宋体"/>
          <w:b w:val="0"/>
          <w:sz w:val="18"/>
        </w:rPr>
        <w:t>4.5 面向项目权限的知识图谱更新机制</w:t>
      </w:r>
      <w:r>
        <w:rPr>
          <w:rFonts w:ascii="Times New Roman" w:hAnsi="Times New Roman" w:eastAsia="宋体"/>
          <w:b w:val="0"/>
          <w:sz w:val="18"/>
        </w:rPr>
        <w:tab/>
      </w:r>
      <w:r>
        <w:rPr>
          <w:rFonts w:ascii="Times New Roman" w:hAnsi="Times New Roman" w:eastAsia="宋体"/>
          <w:b w:val="0"/>
          <w:sz w:val="18"/>
        </w:rPr>
        <w:t>26</w:t>
      </w:r>
    </w:p>
    <w:p w14:paraId="35E11AF5">
      <w:pPr>
        <w:tabs>
          <w:tab w:val="right" w:leader="dot" w:pos="8504"/>
        </w:tabs>
        <w:spacing w:before="0" w:after="0" w:line="320" w:lineRule="exact"/>
        <w:ind w:left="420" w:firstLine="0"/>
      </w:pPr>
      <w:r>
        <w:rPr>
          <w:rFonts w:ascii="Times New Roman" w:hAnsi="Times New Roman" w:eastAsia="宋体"/>
          <w:b w:val="0"/>
          <w:sz w:val="18"/>
        </w:rPr>
        <w:t>4.6 资料审核与知识入库机制</w:t>
      </w:r>
      <w:r>
        <w:rPr>
          <w:rFonts w:ascii="Times New Roman" w:hAnsi="Times New Roman" w:eastAsia="宋体"/>
          <w:b w:val="0"/>
          <w:sz w:val="18"/>
        </w:rPr>
        <w:tab/>
      </w:r>
      <w:r>
        <w:rPr>
          <w:rFonts w:ascii="Times New Roman" w:hAnsi="Times New Roman" w:eastAsia="宋体"/>
          <w:b w:val="0"/>
          <w:sz w:val="18"/>
        </w:rPr>
        <w:t>27</w:t>
      </w:r>
    </w:p>
    <w:p w14:paraId="4E80A728">
      <w:pPr>
        <w:tabs>
          <w:tab w:val="right" w:leader="dot" w:pos="8504"/>
        </w:tabs>
        <w:spacing w:before="0" w:after="0" w:line="320" w:lineRule="exact"/>
        <w:ind w:left="420" w:firstLine="0"/>
      </w:pPr>
      <w:r>
        <w:rPr>
          <w:rFonts w:ascii="Times New Roman" w:hAnsi="Times New Roman" w:eastAsia="宋体"/>
          <w:b w:val="0"/>
          <w:sz w:val="18"/>
        </w:rPr>
        <w:t>4.7 实验知识图谱可视化与关联检索</w:t>
      </w:r>
      <w:r>
        <w:rPr>
          <w:rFonts w:ascii="Times New Roman" w:hAnsi="Times New Roman" w:eastAsia="宋体"/>
          <w:b w:val="0"/>
          <w:sz w:val="18"/>
        </w:rPr>
        <w:tab/>
      </w:r>
      <w:r>
        <w:rPr>
          <w:rFonts w:ascii="Times New Roman" w:hAnsi="Times New Roman" w:eastAsia="宋体"/>
          <w:b w:val="0"/>
          <w:sz w:val="18"/>
        </w:rPr>
        <w:t>27</w:t>
      </w:r>
    </w:p>
    <w:p w14:paraId="4BA384CE">
      <w:pPr>
        <w:tabs>
          <w:tab w:val="right" w:leader="dot" w:pos="8504"/>
        </w:tabs>
        <w:spacing w:before="0" w:after="0" w:line="320" w:lineRule="exact"/>
        <w:ind w:left="420" w:firstLine="0"/>
      </w:pPr>
      <w:r>
        <w:rPr>
          <w:rFonts w:ascii="Times New Roman" w:hAnsi="Times New Roman" w:eastAsia="宋体"/>
          <w:b w:val="0"/>
          <w:sz w:val="18"/>
        </w:rPr>
        <w:t>4.8 本章小结</w:t>
      </w:r>
      <w:r>
        <w:rPr>
          <w:rFonts w:ascii="Times New Roman" w:hAnsi="Times New Roman" w:eastAsia="宋体"/>
          <w:b w:val="0"/>
          <w:sz w:val="18"/>
        </w:rPr>
        <w:tab/>
      </w:r>
      <w:r>
        <w:rPr>
          <w:rFonts w:ascii="Times New Roman" w:hAnsi="Times New Roman" w:eastAsia="宋体"/>
          <w:b w:val="0"/>
          <w:sz w:val="18"/>
        </w:rPr>
        <w:t>27</w:t>
      </w:r>
    </w:p>
    <w:p w14:paraId="733BA7C9">
      <w:pPr>
        <w:tabs>
          <w:tab w:val="right" w:leader="dot" w:pos="8504"/>
        </w:tabs>
        <w:spacing w:before="0" w:after="0" w:line="320" w:lineRule="exact"/>
        <w:ind w:left="0" w:firstLine="0"/>
      </w:pPr>
      <w:r>
        <w:rPr>
          <w:rFonts w:ascii="Times New Roman" w:hAnsi="Times New Roman" w:eastAsia="黑体"/>
          <w:b/>
          <w:sz w:val="20"/>
        </w:rPr>
        <w:t>第五章 基于知识图谱与 RAG 的智能问答及固定任务型辅助生成方法</w:t>
      </w:r>
      <w:r>
        <w:rPr>
          <w:rFonts w:ascii="Times New Roman" w:hAnsi="Times New Roman" w:eastAsia="黑体"/>
          <w:b/>
          <w:sz w:val="20"/>
        </w:rPr>
        <w:tab/>
      </w:r>
      <w:r>
        <w:rPr>
          <w:rFonts w:ascii="Times New Roman" w:hAnsi="Times New Roman" w:eastAsia="黑体"/>
          <w:b/>
          <w:sz w:val="20"/>
        </w:rPr>
        <w:t>29</w:t>
      </w:r>
    </w:p>
    <w:p w14:paraId="3B6BB94D">
      <w:pPr>
        <w:tabs>
          <w:tab w:val="right" w:leader="dot" w:pos="8504"/>
        </w:tabs>
        <w:spacing w:before="0" w:after="0" w:line="320" w:lineRule="exact"/>
        <w:ind w:left="420" w:firstLine="0"/>
      </w:pPr>
      <w:r>
        <w:rPr>
          <w:rFonts w:ascii="Times New Roman" w:hAnsi="Times New Roman" w:eastAsia="宋体"/>
          <w:b w:val="0"/>
          <w:sz w:val="18"/>
        </w:rPr>
        <w:t>5.1 项目级 RAG 知识库构建方法</w:t>
      </w:r>
      <w:r>
        <w:rPr>
          <w:rFonts w:ascii="Times New Roman" w:hAnsi="Times New Roman" w:eastAsia="宋体"/>
          <w:b w:val="0"/>
          <w:sz w:val="18"/>
        </w:rPr>
        <w:tab/>
      </w:r>
      <w:r>
        <w:rPr>
          <w:rFonts w:ascii="Times New Roman" w:hAnsi="Times New Roman" w:eastAsia="宋体"/>
          <w:b w:val="0"/>
          <w:sz w:val="18"/>
        </w:rPr>
        <w:t>29</w:t>
      </w:r>
    </w:p>
    <w:p w14:paraId="394F008E">
      <w:pPr>
        <w:tabs>
          <w:tab w:val="right" w:leader="dot" w:pos="8504"/>
        </w:tabs>
        <w:spacing w:before="0" w:after="0" w:line="320" w:lineRule="exact"/>
        <w:ind w:left="420" w:firstLine="0"/>
      </w:pPr>
      <w:r>
        <w:rPr>
          <w:rFonts w:ascii="Times New Roman" w:hAnsi="Times New Roman" w:eastAsia="宋体"/>
          <w:b w:val="0"/>
          <w:sz w:val="18"/>
        </w:rPr>
        <w:t>5.2 融合知识图谱的检索增强策略</w:t>
      </w:r>
      <w:r>
        <w:rPr>
          <w:rFonts w:ascii="Times New Roman" w:hAnsi="Times New Roman" w:eastAsia="宋体"/>
          <w:b w:val="0"/>
          <w:sz w:val="18"/>
        </w:rPr>
        <w:tab/>
      </w:r>
      <w:r>
        <w:rPr>
          <w:rFonts w:ascii="Times New Roman" w:hAnsi="Times New Roman" w:eastAsia="宋体"/>
          <w:b w:val="0"/>
          <w:sz w:val="18"/>
        </w:rPr>
        <w:t>30</w:t>
      </w:r>
    </w:p>
    <w:p w14:paraId="39B6BA95">
      <w:pPr>
        <w:tabs>
          <w:tab w:val="right" w:leader="dot" w:pos="8504"/>
        </w:tabs>
        <w:spacing w:before="0" w:after="0" w:line="320" w:lineRule="exact"/>
        <w:ind w:left="420" w:firstLine="0"/>
      </w:pPr>
      <w:r>
        <w:rPr>
          <w:rFonts w:ascii="Times New Roman" w:hAnsi="Times New Roman" w:eastAsia="宋体"/>
          <w:b w:val="0"/>
          <w:sz w:val="18"/>
        </w:rPr>
        <w:t>5.3 权限约束下的智能问答流程</w:t>
      </w:r>
      <w:r>
        <w:rPr>
          <w:rFonts w:ascii="Times New Roman" w:hAnsi="Times New Roman" w:eastAsia="宋体"/>
          <w:b w:val="0"/>
          <w:sz w:val="18"/>
        </w:rPr>
        <w:tab/>
      </w:r>
      <w:r>
        <w:rPr>
          <w:rFonts w:ascii="Times New Roman" w:hAnsi="Times New Roman" w:eastAsia="宋体"/>
          <w:b w:val="0"/>
          <w:sz w:val="18"/>
        </w:rPr>
        <w:t>32</w:t>
      </w:r>
    </w:p>
    <w:p w14:paraId="6E6A9CC4">
      <w:pPr>
        <w:tabs>
          <w:tab w:val="right" w:leader="dot" w:pos="8504"/>
        </w:tabs>
        <w:spacing w:before="0" w:after="0" w:line="320" w:lineRule="exact"/>
        <w:ind w:left="420" w:firstLine="0"/>
      </w:pPr>
      <w:r>
        <w:rPr>
          <w:rFonts w:ascii="Times New Roman" w:hAnsi="Times New Roman" w:eastAsia="宋体"/>
          <w:b w:val="0"/>
          <w:sz w:val="18"/>
        </w:rPr>
        <w:t>5.4 引用来源与回答可追溯机制</w:t>
      </w:r>
      <w:r>
        <w:rPr>
          <w:rFonts w:ascii="Times New Roman" w:hAnsi="Times New Roman" w:eastAsia="宋体"/>
          <w:b w:val="0"/>
          <w:sz w:val="18"/>
        </w:rPr>
        <w:tab/>
      </w:r>
      <w:r>
        <w:rPr>
          <w:rFonts w:ascii="Times New Roman" w:hAnsi="Times New Roman" w:eastAsia="宋体"/>
          <w:b w:val="0"/>
          <w:sz w:val="18"/>
        </w:rPr>
        <w:t>32</w:t>
      </w:r>
    </w:p>
    <w:p w14:paraId="52975339">
      <w:pPr>
        <w:tabs>
          <w:tab w:val="right" w:leader="dot" w:pos="8504"/>
        </w:tabs>
        <w:spacing w:before="0" w:after="0" w:line="320" w:lineRule="exact"/>
        <w:ind w:left="420" w:firstLine="0"/>
      </w:pPr>
      <w:r>
        <w:rPr>
          <w:rFonts w:ascii="Times New Roman" w:hAnsi="Times New Roman" w:eastAsia="宋体"/>
          <w:b w:val="0"/>
          <w:sz w:val="18"/>
        </w:rPr>
        <w:t>5.5 面向实验笔记的固定任务型辅助生成设计</w:t>
      </w:r>
      <w:r>
        <w:rPr>
          <w:rFonts w:ascii="Times New Roman" w:hAnsi="Times New Roman" w:eastAsia="宋体"/>
          <w:b w:val="0"/>
          <w:sz w:val="18"/>
        </w:rPr>
        <w:tab/>
      </w:r>
      <w:r>
        <w:rPr>
          <w:rFonts w:ascii="Times New Roman" w:hAnsi="Times New Roman" w:eastAsia="宋体"/>
          <w:b w:val="0"/>
          <w:sz w:val="18"/>
        </w:rPr>
        <w:t>33</w:t>
      </w:r>
    </w:p>
    <w:p w14:paraId="10C42563">
      <w:pPr>
        <w:tabs>
          <w:tab w:val="right" w:leader="dot" w:pos="8504"/>
        </w:tabs>
        <w:spacing w:before="0" w:after="0" w:line="320" w:lineRule="exact"/>
        <w:ind w:left="839" w:firstLine="0"/>
      </w:pPr>
      <w:r>
        <w:rPr>
          <w:rFonts w:ascii="Times New Roman" w:hAnsi="Times New Roman" w:eastAsia="宋体"/>
          <w:b w:val="0"/>
          <w:sz w:val="18"/>
        </w:rPr>
        <w:t>5.5.1 实验笔记结构化整理任务</w:t>
      </w:r>
      <w:r>
        <w:rPr>
          <w:rFonts w:ascii="Times New Roman" w:hAnsi="Times New Roman" w:eastAsia="宋体"/>
          <w:b w:val="0"/>
          <w:sz w:val="18"/>
        </w:rPr>
        <w:tab/>
      </w:r>
      <w:r>
        <w:rPr>
          <w:rFonts w:ascii="Times New Roman" w:hAnsi="Times New Roman" w:eastAsia="宋体"/>
          <w:b w:val="0"/>
          <w:sz w:val="18"/>
        </w:rPr>
        <w:t>33</w:t>
      </w:r>
    </w:p>
    <w:p w14:paraId="0CE4A0EB">
      <w:pPr>
        <w:tabs>
          <w:tab w:val="right" w:leader="dot" w:pos="8504"/>
        </w:tabs>
        <w:spacing w:before="0" w:after="0" w:line="320" w:lineRule="exact"/>
        <w:ind w:left="839" w:firstLine="0"/>
      </w:pPr>
      <w:r>
        <w:rPr>
          <w:rFonts w:ascii="Times New Roman" w:hAnsi="Times New Roman" w:eastAsia="宋体"/>
          <w:b w:val="0"/>
          <w:sz w:val="18"/>
        </w:rPr>
        <w:t>5.5.2 实验总结与周报生成任务</w:t>
      </w:r>
      <w:r>
        <w:rPr>
          <w:rFonts w:ascii="Times New Roman" w:hAnsi="Times New Roman" w:eastAsia="宋体"/>
          <w:b w:val="0"/>
          <w:sz w:val="18"/>
        </w:rPr>
        <w:tab/>
      </w:r>
      <w:r>
        <w:rPr>
          <w:rFonts w:ascii="Times New Roman" w:hAnsi="Times New Roman" w:eastAsia="宋体"/>
          <w:b w:val="0"/>
          <w:sz w:val="18"/>
        </w:rPr>
        <w:t>34</w:t>
      </w:r>
    </w:p>
    <w:p w14:paraId="73EA826F">
      <w:pPr>
        <w:tabs>
          <w:tab w:val="right" w:leader="dot" w:pos="8504"/>
        </w:tabs>
        <w:spacing w:before="0" w:after="0" w:line="320" w:lineRule="exact"/>
        <w:ind w:left="839" w:firstLine="0"/>
      </w:pPr>
      <w:r>
        <w:rPr>
          <w:rFonts w:ascii="Times New Roman" w:hAnsi="Times New Roman" w:eastAsia="宋体"/>
          <w:b w:val="0"/>
          <w:sz w:val="18"/>
        </w:rPr>
        <w:t>5.5.3 实验知识图谱概览生成任务</w:t>
      </w:r>
      <w:r>
        <w:rPr>
          <w:rFonts w:ascii="Times New Roman" w:hAnsi="Times New Roman" w:eastAsia="宋体"/>
          <w:b w:val="0"/>
          <w:sz w:val="18"/>
        </w:rPr>
        <w:tab/>
      </w:r>
      <w:r>
        <w:rPr>
          <w:rFonts w:ascii="Times New Roman" w:hAnsi="Times New Roman" w:eastAsia="宋体"/>
          <w:b w:val="0"/>
          <w:sz w:val="18"/>
        </w:rPr>
        <w:t>34</w:t>
      </w:r>
    </w:p>
    <w:p w14:paraId="0407970C">
      <w:pPr>
        <w:tabs>
          <w:tab w:val="right" w:leader="dot" w:pos="8504"/>
        </w:tabs>
        <w:spacing w:before="0" w:after="0" w:line="320" w:lineRule="exact"/>
        <w:ind w:left="420" w:firstLine="0"/>
      </w:pPr>
      <w:r>
        <w:rPr>
          <w:rFonts w:ascii="Times New Roman" w:hAnsi="Times New Roman" w:eastAsia="宋体"/>
          <w:b w:val="0"/>
          <w:sz w:val="18"/>
        </w:rPr>
        <w:t>5.6 基于工具调用/MCP 的辅助生成机制</w:t>
      </w:r>
      <w:r>
        <w:rPr>
          <w:rFonts w:ascii="Times New Roman" w:hAnsi="Times New Roman" w:eastAsia="宋体"/>
          <w:b w:val="0"/>
          <w:sz w:val="18"/>
        </w:rPr>
        <w:tab/>
      </w:r>
      <w:r>
        <w:rPr>
          <w:rFonts w:ascii="Times New Roman" w:hAnsi="Times New Roman" w:eastAsia="宋体"/>
          <w:b w:val="0"/>
          <w:sz w:val="18"/>
        </w:rPr>
        <w:t>34</w:t>
      </w:r>
    </w:p>
    <w:p w14:paraId="50255809">
      <w:pPr>
        <w:tabs>
          <w:tab w:val="right" w:leader="dot" w:pos="8504"/>
        </w:tabs>
        <w:spacing w:before="0" w:after="0" w:line="320" w:lineRule="exact"/>
        <w:ind w:left="420" w:firstLine="0"/>
      </w:pPr>
      <w:r>
        <w:rPr>
          <w:rFonts w:ascii="Times New Roman" w:hAnsi="Times New Roman" w:eastAsia="宋体"/>
          <w:b w:val="0"/>
          <w:sz w:val="18"/>
        </w:rPr>
        <w:t>5.7 本章小结</w:t>
      </w:r>
      <w:r>
        <w:rPr>
          <w:rFonts w:ascii="Times New Roman" w:hAnsi="Times New Roman" w:eastAsia="宋体"/>
          <w:b w:val="0"/>
          <w:sz w:val="18"/>
        </w:rPr>
        <w:tab/>
      </w:r>
      <w:r>
        <w:rPr>
          <w:rFonts w:ascii="Times New Roman" w:hAnsi="Times New Roman" w:eastAsia="宋体"/>
          <w:b w:val="0"/>
          <w:sz w:val="18"/>
        </w:rPr>
        <w:t>35</w:t>
      </w:r>
    </w:p>
    <w:p w14:paraId="695C4C3F">
      <w:pPr>
        <w:tabs>
          <w:tab w:val="right" w:leader="dot" w:pos="8504"/>
        </w:tabs>
        <w:spacing w:before="0" w:after="0" w:line="320" w:lineRule="exact"/>
        <w:ind w:left="0" w:firstLine="0"/>
      </w:pPr>
      <w:r>
        <w:rPr>
          <w:rFonts w:ascii="Times New Roman" w:hAnsi="Times New Roman" w:eastAsia="黑体"/>
          <w:b/>
          <w:sz w:val="20"/>
        </w:rPr>
        <w:t>第六章 智能电子实验笔记系统设计与实现</w:t>
      </w:r>
      <w:r>
        <w:rPr>
          <w:rFonts w:ascii="Times New Roman" w:hAnsi="Times New Roman" w:eastAsia="黑体"/>
          <w:b/>
          <w:sz w:val="20"/>
        </w:rPr>
        <w:tab/>
      </w:r>
      <w:r>
        <w:rPr>
          <w:rFonts w:ascii="Times New Roman" w:hAnsi="Times New Roman" w:eastAsia="黑体"/>
          <w:b/>
          <w:sz w:val="20"/>
        </w:rPr>
        <w:t>36</w:t>
      </w:r>
    </w:p>
    <w:p w14:paraId="3A23A860">
      <w:pPr>
        <w:tabs>
          <w:tab w:val="right" w:leader="dot" w:pos="8504"/>
        </w:tabs>
        <w:spacing w:before="0" w:after="0" w:line="320" w:lineRule="exact"/>
        <w:ind w:left="420" w:firstLine="0"/>
      </w:pPr>
      <w:r>
        <w:rPr>
          <w:rFonts w:ascii="Times New Roman" w:hAnsi="Times New Roman" w:eastAsia="宋体"/>
          <w:b w:val="0"/>
          <w:sz w:val="18"/>
        </w:rPr>
        <w:t>6.1 系统架构设计</w:t>
      </w:r>
      <w:r>
        <w:rPr>
          <w:rFonts w:ascii="Times New Roman" w:hAnsi="Times New Roman" w:eastAsia="宋体"/>
          <w:b w:val="0"/>
          <w:sz w:val="18"/>
        </w:rPr>
        <w:tab/>
      </w:r>
      <w:r>
        <w:rPr>
          <w:rFonts w:ascii="Times New Roman" w:hAnsi="Times New Roman" w:eastAsia="宋体"/>
          <w:b w:val="0"/>
          <w:sz w:val="18"/>
        </w:rPr>
        <w:t>36</w:t>
      </w:r>
    </w:p>
    <w:p w14:paraId="3CD53B0B">
      <w:pPr>
        <w:tabs>
          <w:tab w:val="right" w:leader="dot" w:pos="8504"/>
        </w:tabs>
        <w:spacing w:before="0" w:after="0" w:line="320" w:lineRule="exact"/>
        <w:ind w:left="420" w:firstLine="0"/>
      </w:pPr>
      <w:r>
        <w:rPr>
          <w:rFonts w:ascii="Times New Roman" w:hAnsi="Times New Roman" w:eastAsia="宋体"/>
          <w:b w:val="0"/>
          <w:sz w:val="18"/>
        </w:rPr>
        <w:t>6.2 系统功能模块设计</w:t>
      </w:r>
      <w:r>
        <w:rPr>
          <w:rFonts w:ascii="Times New Roman" w:hAnsi="Times New Roman" w:eastAsia="宋体"/>
          <w:b w:val="0"/>
          <w:sz w:val="18"/>
        </w:rPr>
        <w:tab/>
      </w:r>
      <w:r>
        <w:rPr>
          <w:rFonts w:ascii="Times New Roman" w:hAnsi="Times New Roman" w:eastAsia="宋体"/>
          <w:b w:val="0"/>
          <w:sz w:val="18"/>
        </w:rPr>
        <w:t>37</w:t>
      </w:r>
    </w:p>
    <w:p w14:paraId="6EC276F2">
      <w:pPr>
        <w:tabs>
          <w:tab w:val="right" w:leader="dot" w:pos="8504"/>
        </w:tabs>
        <w:spacing w:before="0" w:after="0" w:line="320" w:lineRule="exact"/>
        <w:ind w:left="420" w:firstLine="0"/>
      </w:pPr>
      <w:r>
        <w:rPr>
          <w:rFonts w:ascii="Times New Roman" w:hAnsi="Times New Roman" w:eastAsia="宋体"/>
          <w:b w:val="0"/>
          <w:sz w:val="18"/>
        </w:rPr>
        <w:t>6.3 数据库设计</w:t>
      </w:r>
      <w:r>
        <w:rPr>
          <w:rFonts w:ascii="Times New Roman" w:hAnsi="Times New Roman" w:eastAsia="宋体"/>
          <w:b w:val="0"/>
          <w:sz w:val="18"/>
        </w:rPr>
        <w:tab/>
      </w:r>
      <w:r>
        <w:rPr>
          <w:rFonts w:ascii="Times New Roman" w:hAnsi="Times New Roman" w:eastAsia="宋体"/>
          <w:b w:val="0"/>
          <w:sz w:val="18"/>
        </w:rPr>
        <w:t>40</w:t>
      </w:r>
    </w:p>
    <w:p w14:paraId="57513C3A">
      <w:pPr>
        <w:tabs>
          <w:tab w:val="right" w:leader="dot" w:pos="8504"/>
        </w:tabs>
        <w:spacing w:before="0" w:after="0" w:line="320" w:lineRule="exact"/>
        <w:ind w:left="420" w:firstLine="0"/>
      </w:pPr>
      <w:r>
        <w:rPr>
          <w:rFonts w:ascii="Times New Roman" w:hAnsi="Times New Roman" w:eastAsia="宋体"/>
          <w:b w:val="0"/>
          <w:sz w:val="18"/>
        </w:rPr>
        <w:t>6.4 用户与权限模块实现</w:t>
      </w:r>
      <w:r>
        <w:rPr>
          <w:rFonts w:ascii="Times New Roman" w:hAnsi="Times New Roman" w:eastAsia="宋体"/>
          <w:b w:val="0"/>
          <w:sz w:val="18"/>
        </w:rPr>
        <w:tab/>
      </w:r>
      <w:r>
        <w:rPr>
          <w:rFonts w:ascii="Times New Roman" w:hAnsi="Times New Roman" w:eastAsia="宋体"/>
          <w:b w:val="0"/>
          <w:sz w:val="18"/>
        </w:rPr>
        <w:t>40</w:t>
      </w:r>
    </w:p>
    <w:p w14:paraId="20A42E14">
      <w:pPr>
        <w:tabs>
          <w:tab w:val="right" w:leader="dot" w:pos="8504"/>
        </w:tabs>
        <w:spacing w:before="0" w:after="0" w:line="320" w:lineRule="exact"/>
        <w:ind w:left="420" w:firstLine="0"/>
      </w:pPr>
      <w:r>
        <w:rPr>
          <w:rFonts w:ascii="Times New Roman" w:hAnsi="Times New Roman" w:eastAsia="宋体"/>
          <w:b w:val="0"/>
          <w:sz w:val="18"/>
        </w:rPr>
        <w:t>6.5 项目与实验笔记模块实现</w:t>
      </w:r>
      <w:r>
        <w:rPr>
          <w:rFonts w:ascii="Times New Roman" w:hAnsi="Times New Roman" w:eastAsia="宋体"/>
          <w:b w:val="0"/>
          <w:sz w:val="18"/>
        </w:rPr>
        <w:tab/>
      </w:r>
      <w:r>
        <w:rPr>
          <w:rFonts w:ascii="Times New Roman" w:hAnsi="Times New Roman" w:eastAsia="宋体"/>
          <w:b w:val="0"/>
          <w:sz w:val="18"/>
        </w:rPr>
        <w:t>41</w:t>
      </w:r>
    </w:p>
    <w:p w14:paraId="1E999D11">
      <w:pPr>
        <w:tabs>
          <w:tab w:val="right" w:leader="dot" w:pos="8504"/>
        </w:tabs>
        <w:spacing w:before="0" w:after="0" w:line="320" w:lineRule="exact"/>
        <w:ind w:left="420" w:firstLine="0"/>
      </w:pPr>
      <w:r>
        <w:rPr>
          <w:rFonts w:ascii="Times New Roman" w:hAnsi="Times New Roman" w:eastAsia="宋体"/>
          <w:b w:val="0"/>
          <w:sz w:val="18"/>
        </w:rPr>
        <w:t>6.6 附件资料与审核模块实现</w:t>
      </w:r>
      <w:r>
        <w:rPr>
          <w:rFonts w:ascii="Times New Roman" w:hAnsi="Times New Roman" w:eastAsia="宋体"/>
          <w:b w:val="0"/>
          <w:sz w:val="18"/>
        </w:rPr>
        <w:tab/>
      </w:r>
      <w:r>
        <w:rPr>
          <w:rFonts w:ascii="Times New Roman" w:hAnsi="Times New Roman" w:eastAsia="宋体"/>
          <w:b w:val="0"/>
          <w:sz w:val="18"/>
        </w:rPr>
        <w:t>41</w:t>
      </w:r>
    </w:p>
    <w:p w14:paraId="6EE4729A">
      <w:pPr>
        <w:tabs>
          <w:tab w:val="right" w:leader="dot" w:pos="8504"/>
        </w:tabs>
        <w:spacing w:before="0" w:after="0" w:line="320" w:lineRule="exact"/>
        <w:ind w:left="420" w:firstLine="0"/>
      </w:pPr>
      <w:r>
        <w:rPr>
          <w:rFonts w:ascii="Times New Roman" w:hAnsi="Times New Roman" w:eastAsia="宋体"/>
          <w:b w:val="0"/>
          <w:sz w:val="18"/>
        </w:rPr>
        <w:t>6.7 知识图谱模块实现</w:t>
      </w:r>
      <w:r>
        <w:rPr>
          <w:rFonts w:ascii="Times New Roman" w:hAnsi="Times New Roman" w:eastAsia="宋体"/>
          <w:b w:val="0"/>
          <w:sz w:val="18"/>
        </w:rPr>
        <w:tab/>
      </w:r>
      <w:r>
        <w:rPr>
          <w:rFonts w:ascii="Times New Roman" w:hAnsi="Times New Roman" w:eastAsia="宋体"/>
          <w:b w:val="0"/>
          <w:sz w:val="18"/>
        </w:rPr>
        <w:t>42</w:t>
      </w:r>
    </w:p>
    <w:p w14:paraId="4458A8B7">
      <w:pPr>
        <w:tabs>
          <w:tab w:val="right" w:leader="dot" w:pos="8504"/>
        </w:tabs>
        <w:spacing w:before="0" w:after="0" w:line="320" w:lineRule="exact"/>
        <w:ind w:left="420" w:firstLine="0"/>
      </w:pPr>
      <w:r>
        <w:rPr>
          <w:rFonts w:ascii="Times New Roman" w:hAnsi="Times New Roman" w:eastAsia="宋体"/>
          <w:b w:val="0"/>
          <w:sz w:val="18"/>
        </w:rPr>
        <w:t>6.8 AI 问答与智能辅助生成模块实现</w:t>
      </w:r>
      <w:r>
        <w:rPr>
          <w:rFonts w:ascii="Times New Roman" w:hAnsi="Times New Roman" w:eastAsia="宋体"/>
          <w:b w:val="0"/>
          <w:sz w:val="18"/>
        </w:rPr>
        <w:tab/>
      </w:r>
      <w:r>
        <w:rPr>
          <w:rFonts w:ascii="Times New Roman" w:hAnsi="Times New Roman" w:eastAsia="宋体"/>
          <w:b w:val="0"/>
          <w:sz w:val="18"/>
        </w:rPr>
        <w:t>43</w:t>
      </w:r>
    </w:p>
    <w:p w14:paraId="273CE1C6">
      <w:pPr>
        <w:tabs>
          <w:tab w:val="right" w:leader="dot" w:pos="8504"/>
        </w:tabs>
        <w:spacing w:before="0" w:after="0" w:line="320" w:lineRule="exact"/>
        <w:ind w:left="420" w:firstLine="0"/>
      </w:pPr>
      <w:r>
        <w:rPr>
          <w:rFonts w:ascii="Times New Roman" w:hAnsi="Times New Roman" w:eastAsia="宋体"/>
          <w:b w:val="0"/>
          <w:sz w:val="18"/>
        </w:rPr>
        <w:t>6.9 安全与审计追溯实现</w:t>
      </w:r>
      <w:r>
        <w:rPr>
          <w:rFonts w:ascii="Times New Roman" w:hAnsi="Times New Roman" w:eastAsia="宋体"/>
          <w:b w:val="0"/>
          <w:sz w:val="18"/>
        </w:rPr>
        <w:tab/>
      </w:r>
      <w:r>
        <w:rPr>
          <w:rFonts w:ascii="Times New Roman" w:hAnsi="Times New Roman" w:eastAsia="宋体"/>
          <w:b w:val="0"/>
          <w:sz w:val="18"/>
        </w:rPr>
        <w:t>43</w:t>
      </w:r>
    </w:p>
    <w:p w14:paraId="46B04656">
      <w:r>
        <w:br w:type="page"/>
      </w:r>
    </w:p>
    <w:p w14:paraId="5AD893D3">
      <w:pPr>
        <w:tabs>
          <w:tab w:val="right" w:leader="dot" w:pos="8504"/>
        </w:tabs>
        <w:spacing w:before="0" w:after="0" w:line="320" w:lineRule="exact"/>
        <w:ind w:left="420" w:firstLine="0"/>
      </w:pPr>
      <w:r>
        <w:rPr>
          <w:rFonts w:ascii="Times New Roman" w:hAnsi="Times New Roman" w:eastAsia="宋体"/>
          <w:b w:val="0"/>
          <w:sz w:val="18"/>
        </w:rPr>
        <w:t>6.10 本章小结</w:t>
      </w:r>
      <w:r>
        <w:rPr>
          <w:rFonts w:ascii="Times New Roman" w:hAnsi="Times New Roman" w:eastAsia="宋体"/>
          <w:b w:val="0"/>
          <w:sz w:val="18"/>
        </w:rPr>
        <w:tab/>
      </w:r>
      <w:r>
        <w:rPr>
          <w:rFonts w:ascii="Times New Roman" w:hAnsi="Times New Roman" w:eastAsia="宋体"/>
          <w:b w:val="0"/>
          <w:sz w:val="18"/>
        </w:rPr>
        <w:t>44</w:t>
      </w:r>
    </w:p>
    <w:p w14:paraId="6AD59BEB">
      <w:pPr>
        <w:tabs>
          <w:tab w:val="right" w:leader="dot" w:pos="8504"/>
        </w:tabs>
        <w:spacing w:before="0" w:after="0" w:line="320" w:lineRule="exact"/>
        <w:ind w:left="0" w:firstLine="0"/>
      </w:pPr>
      <w:r>
        <w:rPr>
          <w:rFonts w:ascii="Times New Roman" w:hAnsi="Times New Roman" w:eastAsia="黑体"/>
          <w:b/>
          <w:sz w:val="20"/>
        </w:rPr>
        <w:t>第七章 实验与结果分析</w:t>
      </w:r>
      <w:r>
        <w:rPr>
          <w:rFonts w:ascii="Times New Roman" w:hAnsi="Times New Roman" w:eastAsia="黑体"/>
          <w:b/>
          <w:sz w:val="20"/>
        </w:rPr>
        <w:tab/>
      </w:r>
      <w:r>
        <w:rPr>
          <w:rFonts w:ascii="Times New Roman" w:hAnsi="Times New Roman" w:eastAsia="黑体"/>
          <w:b/>
          <w:sz w:val="20"/>
        </w:rPr>
        <w:t>45</w:t>
      </w:r>
    </w:p>
    <w:p w14:paraId="06BC1964">
      <w:pPr>
        <w:tabs>
          <w:tab w:val="right" w:leader="dot" w:pos="8504"/>
        </w:tabs>
        <w:spacing w:before="0" w:after="0" w:line="320" w:lineRule="exact"/>
        <w:ind w:left="420" w:firstLine="0"/>
      </w:pPr>
      <w:r>
        <w:rPr>
          <w:rFonts w:ascii="Times New Roman" w:hAnsi="Times New Roman" w:eastAsia="宋体"/>
          <w:b w:val="0"/>
          <w:sz w:val="18"/>
        </w:rPr>
        <w:t>7.1 实验目标与评价指标</w:t>
      </w:r>
      <w:r>
        <w:rPr>
          <w:rFonts w:ascii="Times New Roman" w:hAnsi="Times New Roman" w:eastAsia="宋体"/>
          <w:b w:val="0"/>
          <w:sz w:val="18"/>
        </w:rPr>
        <w:tab/>
      </w:r>
      <w:r>
        <w:rPr>
          <w:rFonts w:ascii="Times New Roman" w:hAnsi="Times New Roman" w:eastAsia="宋体"/>
          <w:b w:val="0"/>
          <w:sz w:val="18"/>
        </w:rPr>
        <w:t>45</w:t>
      </w:r>
    </w:p>
    <w:p w14:paraId="0E9726CC">
      <w:pPr>
        <w:tabs>
          <w:tab w:val="right" w:leader="dot" w:pos="8504"/>
        </w:tabs>
        <w:spacing w:before="0" w:after="0" w:line="320" w:lineRule="exact"/>
        <w:ind w:left="420" w:firstLine="0"/>
      </w:pPr>
      <w:r>
        <w:rPr>
          <w:rFonts w:ascii="Times New Roman" w:hAnsi="Times New Roman" w:eastAsia="宋体"/>
          <w:b w:val="0"/>
          <w:sz w:val="18"/>
        </w:rPr>
        <w:t>7.2 实验环境与测试数据</w:t>
      </w:r>
      <w:r>
        <w:rPr>
          <w:rFonts w:ascii="Times New Roman" w:hAnsi="Times New Roman" w:eastAsia="宋体"/>
          <w:b w:val="0"/>
          <w:sz w:val="18"/>
        </w:rPr>
        <w:tab/>
      </w:r>
      <w:r>
        <w:rPr>
          <w:rFonts w:ascii="Times New Roman" w:hAnsi="Times New Roman" w:eastAsia="宋体"/>
          <w:b w:val="0"/>
          <w:sz w:val="18"/>
        </w:rPr>
        <w:t>46</w:t>
      </w:r>
    </w:p>
    <w:p w14:paraId="76FE6E6A">
      <w:pPr>
        <w:tabs>
          <w:tab w:val="right" w:leader="dot" w:pos="8504"/>
        </w:tabs>
        <w:spacing w:before="0" w:after="0" w:line="320" w:lineRule="exact"/>
        <w:ind w:left="420" w:firstLine="0"/>
      </w:pPr>
      <w:r>
        <w:rPr>
          <w:rFonts w:ascii="Times New Roman" w:hAnsi="Times New Roman" w:eastAsia="宋体"/>
          <w:b w:val="0"/>
          <w:sz w:val="18"/>
        </w:rPr>
        <w:t>7.3 功能闭环与安全边界测试</w:t>
      </w:r>
      <w:r>
        <w:rPr>
          <w:rFonts w:ascii="Times New Roman" w:hAnsi="Times New Roman" w:eastAsia="宋体"/>
          <w:b w:val="0"/>
          <w:sz w:val="18"/>
        </w:rPr>
        <w:tab/>
      </w:r>
      <w:r>
        <w:rPr>
          <w:rFonts w:ascii="Times New Roman" w:hAnsi="Times New Roman" w:eastAsia="宋体"/>
          <w:b w:val="0"/>
          <w:sz w:val="18"/>
        </w:rPr>
        <w:t>47</w:t>
      </w:r>
    </w:p>
    <w:p w14:paraId="2889EE0B">
      <w:pPr>
        <w:tabs>
          <w:tab w:val="right" w:leader="dot" w:pos="8504"/>
        </w:tabs>
        <w:spacing w:before="0" w:after="0" w:line="320" w:lineRule="exact"/>
        <w:ind w:left="420" w:firstLine="0"/>
      </w:pPr>
      <w:r>
        <w:rPr>
          <w:rFonts w:ascii="Times New Roman" w:hAnsi="Times New Roman" w:eastAsia="宋体"/>
          <w:b w:val="0"/>
          <w:sz w:val="18"/>
        </w:rPr>
        <w:t>7.4 知识图谱构建效果分析</w:t>
      </w:r>
      <w:r>
        <w:rPr>
          <w:rFonts w:ascii="Times New Roman" w:hAnsi="Times New Roman" w:eastAsia="宋体"/>
          <w:b w:val="0"/>
          <w:sz w:val="18"/>
        </w:rPr>
        <w:tab/>
      </w:r>
      <w:r>
        <w:rPr>
          <w:rFonts w:ascii="Times New Roman" w:hAnsi="Times New Roman" w:eastAsia="宋体"/>
          <w:b w:val="0"/>
          <w:sz w:val="18"/>
        </w:rPr>
        <w:t>48</w:t>
      </w:r>
    </w:p>
    <w:p w14:paraId="3E9BF734">
      <w:pPr>
        <w:tabs>
          <w:tab w:val="right" w:leader="dot" w:pos="8504"/>
        </w:tabs>
        <w:spacing w:before="0" w:after="0" w:line="320" w:lineRule="exact"/>
        <w:ind w:left="420" w:firstLine="0"/>
      </w:pPr>
      <w:r>
        <w:rPr>
          <w:rFonts w:ascii="Times New Roman" w:hAnsi="Times New Roman" w:eastAsia="宋体"/>
          <w:b w:val="0"/>
          <w:sz w:val="18"/>
        </w:rPr>
        <w:t>7.5 普通 RAG 与图谱增强 RAG 对照实验</w:t>
      </w:r>
      <w:r>
        <w:rPr>
          <w:rFonts w:ascii="Times New Roman" w:hAnsi="Times New Roman" w:eastAsia="宋体"/>
          <w:b w:val="0"/>
          <w:sz w:val="18"/>
        </w:rPr>
        <w:tab/>
      </w:r>
      <w:r>
        <w:rPr>
          <w:rFonts w:ascii="Times New Roman" w:hAnsi="Times New Roman" w:eastAsia="宋体"/>
          <w:b w:val="0"/>
          <w:sz w:val="18"/>
        </w:rPr>
        <w:t>50</w:t>
      </w:r>
    </w:p>
    <w:p w14:paraId="71B1DF68">
      <w:pPr>
        <w:tabs>
          <w:tab w:val="right" w:leader="dot" w:pos="8504"/>
        </w:tabs>
        <w:spacing w:before="0" w:after="0" w:line="320" w:lineRule="exact"/>
        <w:ind w:left="839" w:firstLine="0"/>
      </w:pPr>
      <w:r>
        <w:rPr>
          <w:rFonts w:ascii="Times New Roman" w:hAnsi="Times New Roman" w:eastAsia="宋体"/>
          <w:b w:val="0"/>
          <w:sz w:val="18"/>
        </w:rPr>
        <w:t>7.5.1 实验控制与答案规则</w:t>
      </w:r>
      <w:r>
        <w:rPr>
          <w:rFonts w:ascii="Times New Roman" w:hAnsi="Times New Roman" w:eastAsia="宋体"/>
          <w:b w:val="0"/>
          <w:sz w:val="18"/>
        </w:rPr>
        <w:tab/>
      </w:r>
      <w:r>
        <w:rPr>
          <w:rFonts w:ascii="Times New Roman" w:hAnsi="Times New Roman" w:eastAsia="宋体"/>
          <w:b w:val="0"/>
          <w:sz w:val="18"/>
        </w:rPr>
        <w:t>50</w:t>
      </w:r>
    </w:p>
    <w:p w14:paraId="2C40B4DD">
      <w:pPr>
        <w:tabs>
          <w:tab w:val="right" w:leader="dot" w:pos="8504"/>
        </w:tabs>
        <w:spacing w:before="0" w:after="0" w:line="320" w:lineRule="exact"/>
        <w:ind w:left="839" w:firstLine="0"/>
      </w:pPr>
      <w:r>
        <w:rPr>
          <w:rFonts w:ascii="Times New Roman" w:hAnsi="Times New Roman" w:eastAsia="宋体"/>
          <w:b w:val="0"/>
          <w:sz w:val="18"/>
        </w:rPr>
        <w:t>7.5.2 总体结果与分题型结果</w:t>
      </w:r>
      <w:r>
        <w:rPr>
          <w:rFonts w:ascii="Times New Roman" w:hAnsi="Times New Roman" w:eastAsia="宋体"/>
          <w:b w:val="0"/>
          <w:sz w:val="18"/>
        </w:rPr>
        <w:tab/>
      </w:r>
      <w:r>
        <w:rPr>
          <w:rFonts w:ascii="Times New Roman" w:hAnsi="Times New Roman" w:eastAsia="宋体"/>
          <w:b w:val="0"/>
          <w:sz w:val="18"/>
        </w:rPr>
        <w:t>51</w:t>
      </w:r>
    </w:p>
    <w:p w14:paraId="49ADCE7A">
      <w:pPr>
        <w:tabs>
          <w:tab w:val="right" w:leader="dot" w:pos="8504"/>
        </w:tabs>
        <w:spacing w:before="0" w:after="0" w:line="320" w:lineRule="exact"/>
        <w:ind w:left="839" w:firstLine="0"/>
      </w:pPr>
      <w:r>
        <w:rPr>
          <w:rFonts w:ascii="Times New Roman" w:hAnsi="Times New Roman" w:eastAsia="宋体"/>
          <w:b w:val="0"/>
          <w:sz w:val="18"/>
        </w:rPr>
        <w:t>7.5.3 证据覆盖分解与失败机制</w:t>
      </w:r>
      <w:r>
        <w:rPr>
          <w:rFonts w:ascii="Times New Roman" w:hAnsi="Times New Roman" w:eastAsia="宋体"/>
          <w:b w:val="0"/>
          <w:sz w:val="18"/>
        </w:rPr>
        <w:tab/>
      </w:r>
      <w:r>
        <w:rPr>
          <w:rFonts w:ascii="Times New Roman" w:hAnsi="Times New Roman" w:eastAsia="宋体"/>
          <w:b w:val="0"/>
          <w:sz w:val="18"/>
        </w:rPr>
        <w:t>52</w:t>
      </w:r>
    </w:p>
    <w:p w14:paraId="5282FB49">
      <w:pPr>
        <w:tabs>
          <w:tab w:val="right" w:leader="dot" w:pos="8504"/>
        </w:tabs>
        <w:spacing w:before="0" w:after="0" w:line="320" w:lineRule="exact"/>
        <w:ind w:left="839" w:firstLine="0"/>
      </w:pPr>
      <w:r>
        <w:rPr>
          <w:rFonts w:ascii="Times New Roman" w:hAnsi="Times New Roman" w:eastAsia="宋体"/>
          <w:b w:val="0"/>
          <w:sz w:val="18"/>
        </w:rPr>
        <w:t>7.5.4 时延异常与参数敏感性</w:t>
      </w:r>
      <w:r>
        <w:rPr>
          <w:rFonts w:ascii="Times New Roman" w:hAnsi="Times New Roman" w:eastAsia="宋体"/>
          <w:b w:val="0"/>
          <w:sz w:val="18"/>
        </w:rPr>
        <w:tab/>
      </w:r>
      <w:r>
        <w:rPr>
          <w:rFonts w:ascii="Times New Roman" w:hAnsi="Times New Roman" w:eastAsia="宋体"/>
          <w:b w:val="0"/>
          <w:sz w:val="18"/>
        </w:rPr>
        <w:t>53</w:t>
      </w:r>
    </w:p>
    <w:p w14:paraId="7BD4928C">
      <w:pPr>
        <w:tabs>
          <w:tab w:val="right" w:leader="dot" w:pos="8504"/>
        </w:tabs>
        <w:spacing w:before="0" w:after="0" w:line="320" w:lineRule="exact"/>
        <w:ind w:left="420" w:firstLine="0"/>
      </w:pPr>
      <w:r>
        <w:rPr>
          <w:rFonts w:ascii="Times New Roman" w:hAnsi="Times New Roman" w:eastAsia="宋体"/>
          <w:b w:val="0"/>
          <w:sz w:val="18"/>
        </w:rPr>
        <w:t>7.6 固定任务型智能辅助生成验证</w:t>
      </w:r>
      <w:r>
        <w:rPr>
          <w:rFonts w:ascii="Times New Roman" w:hAnsi="Times New Roman" w:eastAsia="宋体"/>
          <w:b w:val="0"/>
          <w:sz w:val="18"/>
        </w:rPr>
        <w:tab/>
      </w:r>
      <w:r>
        <w:rPr>
          <w:rFonts w:ascii="Times New Roman" w:hAnsi="Times New Roman" w:eastAsia="宋体"/>
          <w:b w:val="0"/>
          <w:sz w:val="18"/>
        </w:rPr>
        <w:t>54</w:t>
      </w:r>
    </w:p>
    <w:p w14:paraId="3D990619">
      <w:pPr>
        <w:tabs>
          <w:tab w:val="right" w:leader="dot" w:pos="8504"/>
        </w:tabs>
        <w:spacing w:before="0" w:after="0" w:line="320" w:lineRule="exact"/>
        <w:ind w:left="420" w:firstLine="0"/>
      </w:pPr>
      <w:r>
        <w:rPr>
          <w:rFonts w:ascii="Times New Roman" w:hAnsi="Times New Roman" w:eastAsia="宋体"/>
          <w:b w:val="0"/>
          <w:sz w:val="18"/>
        </w:rPr>
        <w:t>7.7 场景化验证与审计追溯</w:t>
      </w:r>
      <w:r>
        <w:rPr>
          <w:rFonts w:ascii="Times New Roman" w:hAnsi="Times New Roman" w:eastAsia="宋体"/>
          <w:b w:val="0"/>
          <w:sz w:val="18"/>
        </w:rPr>
        <w:tab/>
      </w:r>
      <w:r>
        <w:rPr>
          <w:rFonts w:ascii="Times New Roman" w:hAnsi="Times New Roman" w:eastAsia="宋体"/>
          <w:b w:val="0"/>
          <w:sz w:val="18"/>
        </w:rPr>
        <w:t>56</w:t>
      </w:r>
    </w:p>
    <w:p w14:paraId="74D72A51">
      <w:pPr>
        <w:tabs>
          <w:tab w:val="right" w:leader="dot" w:pos="8504"/>
        </w:tabs>
        <w:spacing w:before="0" w:after="0" w:line="320" w:lineRule="exact"/>
        <w:ind w:left="420" w:firstLine="0"/>
      </w:pPr>
      <w:r>
        <w:rPr>
          <w:rFonts w:ascii="Times New Roman" w:hAnsi="Times New Roman" w:eastAsia="宋体"/>
          <w:b w:val="0"/>
          <w:sz w:val="18"/>
        </w:rPr>
        <w:t>7.8 实验结果分析</w:t>
      </w:r>
      <w:r>
        <w:rPr>
          <w:rFonts w:ascii="Times New Roman" w:hAnsi="Times New Roman" w:eastAsia="宋体"/>
          <w:b w:val="0"/>
          <w:sz w:val="18"/>
        </w:rPr>
        <w:tab/>
      </w:r>
      <w:r>
        <w:rPr>
          <w:rFonts w:ascii="Times New Roman" w:hAnsi="Times New Roman" w:eastAsia="宋体"/>
          <w:b w:val="0"/>
          <w:sz w:val="18"/>
        </w:rPr>
        <w:t>57</w:t>
      </w:r>
    </w:p>
    <w:p w14:paraId="202825D6">
      <w:pPr>
        <w:tabs>
          <w:tab w:val="right" w:leader="dot" w:pos="8504"/>
        </w:tabs>
        <w:spacing w:before="0" w:after="0" w:line="320" w:lineRule="exact"/>
        <w:ind w:left="420" w:firstLine="0"/>
      </w:pPr>
      <w:r>
        <w:rPr>
          <w:rFonts w:ascii="Times New Roman" w:hAnsi="Times New Roman" w:eastAsia="宋体"/>
          <w:b w:val="0"/>
          <w:sz w:val="18"/>
        </w:rPr>
        <w:t>7.9 本章小结</w:t>
      </w:r>
      <w:r>
        <w:rPr>
          <w:rFonts w:ascii="Times New Roman" w:hAnsi="Times New Roman" w:eastAsia="宋体"/>
          <w:b w:val="0"/>
          <w:sz w:val="18"/>
        </w:rPr>
        <w:tab/>
      </w:r>
      <w:r>
        <w:rPr>
          <w:rFonts w:ascii="Times New Roman" w:hAnsi="Times New Roman" w:eastAsia="宋体"/>
          <w:b w:val="0"/>
          <w:sz w:val="18"/>
        </w:rPr>
        <w:t>57</w:t>
      </w:r>
    </w:p>
    <w:p w14:paraId="48170A4F">
      <w:pPr>
        <w:tabs>
          <w:tab w:val="right" w:leader="dot" w:pos="8504"/>
        </w:tabs>
        <w:spacing w:before="0" w:after="0" w:line="320" w:lineRule="exact"/>
        <w:ind w:left="0" w:firstLine="0"/>
      </w:pPr>
      <w:r>
        <w:rPr>
          <w:rFonts w:ascii="Times New Roman" w:hAnsi="Times New Roman" w:eastAsia="黑体"/>
          <w:b/>
          <w:sz w:val="20"/>
        </w:rPr>
        <w:t>第八章 总结与展望</w:t>
      </w:r>
      <w:r>
        <w:rPr>
          <w:rFonts w:ascii="Times New Roman" w:hAnsi="Times New Roman" w:eastAsia="黑体"/>
          <w:b/>
          <w:sz w:val="20"/>
        </w:rPr>
        <w:tab/>
      </w:r>
      <w:r>
        <w:rPr>
          <w:rFonts w:ascii="Times New Roman" w:hAnsi="Times New Roman" w:eastAsia="黑体"/>
          <w:b/>
          <w:sz w:val="20"/>
        </w:rPr>
        <w:t>58</w:t>
      </w:r>
    </w:p>
    <w:p w14:paraId="27161195">
      <w:pPr>
        <w:tabs>
          <w:tab w:val="right" w:leader="dot" w:pos="8504"/>
        </w:tabs>
        <w:spacing w:before="0" w:after="0" w:line="320" w:lineRule="exact"/>
        <w:ind w:left="420" w:firstLine="0"/>
      </w:pPr>
      <w:r>
        <w:rPr>
          <w:rFonts w:ascii="Times New Roman" w:hAnsi="Times New Roman" w:eastAsia="宋体"/>
          <w:b w:val="0"/>
          <w:sz w:val="18"/>
        </w:rPr>
        <w:t>8.1 工作总结</w:t>
      </w:r>
      <w:r>
        <w:rPr>
          <w:rFonts w:ascii="Times New Roman" w:hAnsi="Times New Roman" w:eastAsia="宋体"/>
          <w:b w:val="0"/>
          <w:sz w:val="18"/>
        </w:rPr>
        <w:tab/>
      </w:r>
      <w:r>
        <w:rPr>
          <w:rFonts w:ascii="Times New Roman" w:hAnsi="Times New Roman" w:eastAsia="宋体"/>
          <w:b w:val="0"/>
          <w:sz w:val="18"/>
        </w:rPr>
        <w:t>58</w:t>
      </w:r>
    </w:p>
    <w:p w14:paraId="42C56370">
      <w:pPr>
        <w:tabs>
          <w:tab w:val="right" w:leader="dot" w:pos="8504"/>
        </w:tabs>
        <w:spacing w:before="0" w:after="0" w:line="320" w:lineRule="exact"/>
        <w:ind w:left="420" w:firstLine="0"/>
      </w:pPr>
      <w:r>
        <w:rPr>
          <w:rFonts w:ascii="Times New Roman" w:hAnsi="Times New Roman" w:eastAsia="宋体"/>
          <w:b w:val="0"/>
          <w:sz w:val="18"/>
        </w:rPr>
        <w:t>8.2 研究贡献与边界总结</w:t>
      </w:r>
      <w:r>
        <w:rPr>
          <w:rFonts w:ascii="Times New Roman" w:hAnsi="Times New Roman" w:eastAsia="宋体"/>
          <w:b w:val="0"/>
          <w:sz w:val="18"/>
        </w:rPr>
        <w:tab/>
      </w:r>
      <w:r>
        <w:rPr>
          <w:rFonts w:ascii="Times New Roman" w:hAnsi="Times New Roman" w:eastAsia="宋体"/>
          <w:b w:val="0"/>
          <w:sz w:val="18"/>
        </w:rPr>
        <w:t>58</w:t>
      </w:r>
    </w:p>
    <w:p w14:paraId="5E1FCB93">
      <w:pPr>
        <w:tabs>
          <w:tab w:val="right" w:leader="dot" w:pos="8504"/>
        </w:tabs>
        <w:spacing w:before="0" w:after="0" w:line="320" w:lineRule="exact"/>
        <w:ind w:left="420" w:firstLine="0"/>
      </w:pPr>
      <w:r>
        <w:rPr>
          <w:rFonts w:ascii="Times New Roman" w:hAnsi="Times New Roman" w:eastAsia="宋体"/>
          <w:b w:val="0"/>
          <w:sz w:val="18"/>
        </w:rPr>
        <w:t>8.3 不足分析</w:t>
      </w:r>
      <w:r>
        <w:rPr>
          <w:rFonts w:ascii="Times New Roman" w:hAnsi="Times New Roman" w:eastAsia="宋体"/>
          <w:b w:val="0"/>
          <w:sz w:val="18"/>
        </w:rPr>
        <w:tab/>
      </w:r>
      <w:r>
        <w:rPr>
          <w:rFonts w:ascii="Times New Roman" w:hAnsi="Times New Roman" w:eastAsia="宋体"/>
          <w:b w:val="0"/>
          <w:sz w:val="18"/>
        </w:rPr>
        <w:t>58</w:t>
      </w:r>
    </w:p>
    <w:p w14:paraId="2F47F20E">
      <w:pPr>
        <w:tabs>
          <w:tab w:val="right" w:leader="dot" w:pos="8504"/>
        </w:tabs>
        <w:spacing w:before="0" w:after="0" w:line="320" w:lineRule="exact"/>
        <w:ind w:left="420" w:firstLine="0"/>
      </w:pPr>
      <w:r>
        <w:rPr>
          <w:rFonts w:ascii="Times New Roman" w:hAnsi="Times New Roman" w:eastAsia="宋体"/>
          <w:b w:val="0"/>
          <w:sz w:val="18"/>
        </w:rPr>
        <w:t>8.4 未来展望</w:t>
      </w:r>
      <w:r>
        <w:rPr>
          <w:rFonts w:ascii="Times New Roman" w:hAnsi="Times New Roman" w:eastAsia="宋体"/>
          <w:b w:val="0"/>
          <w:sz w:val="18"/>
        </w:rPr>
        <w:tab/>
      </w:r>
      <w:r>
        <w:rPr>
          <w:rFonts w:ascii="Times New Roman" w:hAnsi="Times New Roman" w:eastAsia="宋体"/>
          <w:b w:val="0"/>
          <w:sz w:val="18"/>
        </w:rPr>
        <w:t>59</w:t>
      </w:r>
    </w:p>
    <w:p w14:paraId="2F2CA48D">
      <w:pPr>
        <w:tabs>
          <w:tab w:val="right" w:leader="dot" w:pos="8504"/>
        </w:tabs>
        <w:spacing w:before="0" w:after="0" w:line="320" w:lineRule="exact"/>
        <w:ind w:left="0" w:firstLine="0"/>
      </w:pPr>
      <w:r>
        <w:rPr>
          <w:rFonts w:ascii="Times New Roman" w:hAnsi="Times New Roman" w:eastAsia="黑体"/>
          <w:b/>
          <w:sz w:val="20"/>
        </w:rPr>
        <w:t>参考文献</w:t>
      </w:r>
      <w:r>
        <w:rPr>
          <w:rFonts w:ascii="Times New Roman" w:hAnsi="Times New Roman" w:eastAsia="黑体"/>
          <w:b/>
          <w:sz w:val="20"/>
        </w:rPr>
        <w:tab/>
      </w:r>
      <w:r>
        <w:rPr>
          <w:rFonts w:ascii="Times New Roman" w:hAnsi="Times New Roman" w:eastAsia="黑体"/>
          <w:b/>
          <w:sz w:val="20"/>
        </w:rPr>
        <w:t>60</w:t>
      </w:r>
    </w:p>
    <w:p w14:paraId="7C6C501A">
      <w:pPr>
        <w:tabs>
          <w:tab w:val="right" w:leader="dot" w:pos="8504"/>
        </w:tabs>
        <w:spacing w:before="0" w:after="0" w:line="320" w:lineRule="exact"/>
        <w:ind w:left="0" w:firstLine="0"/>
      </w:pPr>
      <w:r>
        <w:rPr>
          <w:rFonts w:ascii="Times New Roman" w:hAnsi="Times New Roman" w:eastAsia="黑体"/>
          <w:b/>
          <w:sz w:val="20"/>
        </w:rPr>
        <w:t>致谢</w:t>
      </w:r>
      <w:r>
        <w:rPr>
          <w:rFonts w:ascii="Times New Roman" w:hAnsi="Times New Roman" w:eastAsia="黑体"/>
          <w:b/>
          <w:sz w:val="20"/>
        </w:rPr>
        <w:tab/>
      </w:r>
      <w:r>
        <w:rPr>
          <w:rFonts w:ascii="Times New Roman" w:hAnsi="Times New Roman" w:eastAsia="黑体"/>
          <w:b/>
          <w:sz w:val="20"/>
        </w:rPr>
        <w:t>70</w:t>
      </w:r>
    </w:p>
    <w:p w14:paraId="2146BDB9">
      <w:pPr>
        <w:tabs>
          <w:tab w:val="right" w:leader="dot" w:pos="8504"/>
        </w:tabs>
        <w:spacing w:before="0" w:after="0" w:line="320" w:lineRule="exact"/>
        <w:ind w:left="0" w:firstLine="0"/>
      </w:pPr>
      <w:r>
        <w:rPr>
          <w:rFonts w:ascii="Times New Roman" w:hAnsi="Times New Roman" w:eastAsia="黑体"/>
          <w:b/>
          <w:sz w:val="20"/>
        </w:rPr>
        <w:t>附录 A RAG 对照实验问题清单</w:t>
      </w:r>
      <w:r>
        <w:rPr>
          <w:rFonts w:ascii="Times New Roman" w:hAnsi="Times New Roman" w:eastAsia="黑体"/>
          <w:b/>
          <w:sz w:val="20"/>
        </w:rPr>
        <w:tab/>
      </w:r>
      <w:r>
        <w:rPr>
          <w:rFonts w:ascii="Times New Roman" w:hAnsi="Times New Roman" w:eastAsia="黑体"/>
          <w:b/>
          <w:sz w:val="20"/>
        </w:rPr>
        <w:t>71</w:t>
      </w:r>
    </w:p>
    <w:p w14:paraId="608CA952">
      <w:pPr>
        <w:tabs>
          <w:tab w:val="right" w:leader="dot" w:pos="8504"/>
        </w:tabs>
        <w:spacing w:before="0" w:after="0" w:line="320" w:lineRule="exact"/>
        <w:ind w:left="0" w:firstLine="0"/>
      </w:pPr>
      <w:r>
        <w:rPr>
          <w:rFonts w:ascii="Times New Roman" w:hAnsi="Times New Roman" w:eastAsia="黑体"/>
          <w:b/>
          <w:sz w:val="20"/>
        </w:rPr>
        <w:t>附录 B 系统实现与评价补充材料</w:t>
      </w:r>
      <w:r>
        <w:rPr>
          <w:rFonts w:ascii="Times New Roman" w:hAnsi="Times New Roman" w:eastAsia="黑体"/>
          <w:b/>
          <w:sz w:val="20"/>
        </w:rPr>
        <w:tab/>
      </w:r>
      <w:r>
        <w:rPr>
          <w:rFonts w:ascii="Times New Roman" w:hAnsi="Times New Roman" w:eastAsia="黑体"/>
          <w:b/>
          <w:sz w:val="20"/>
        </w:rPr>
        <w:t>73</w:t>
      </w:r>
    </w:p>
    <w:p w14:paraId="6ACC9718">
      <w:pPr>
        <w:tabs>
          <w:tab w:val="right" w:leader="dot" w:pos="8504"/>
        </w:tabs>
        <w:spacing w:before="0" w:after="0" w:line="320" w:lineRule="exact"/>
        <w:ind w:left="420" w:firstLine="0"/>
      </w:pPr>
      <w:r>
        <w:rPr>
          <w:rFonts w:ascii="Times New Roman" w:hAnsi="Times New Roman" w:eastAsia="宋体"/>
          <w:b w:val="0"/>
          <w:sz w:val="18"/>
        </w:rPr>
        <w:t>B.1 核心数据表映射</w:t>
      </w:r>
      <w:r>
        <w:rPr>
          <w:rFonts w:ascii="Times New Roman" w:hAnsi="Times New Roman" w:eastAsia="宋体"/>
          <w:b w:val="0"/>
          <w:sz w:val="18"/>
        </w:rPr>
        <w:tab/>
      </w:r>
      <w:r>
        <w:rPr>
          <w:rFonts w:ascii="Times New Roman" w:hAnsi="Times New Roman" w:eastAsia="宋体"/>
          <w:b w:val="0"/>
          <w:sz w:val="18"/>
        </w:rPr>
        <w:t>73</w:t>
      </w:r>
    </w:p>
    <w:p w14:paraId="2D67D7EF">
      <w:pPr>
        <w:tabs>
          <w:tab w:val="right" w:leader="dot" w:pos="8504"/>
        </w:tabs>
        <w:spacing w:before="0" w:after="0" w:line="320" w:lineRule="exact"/>
        <w:ind w:left="420" w:firstLine="0"/>
      </w:pPr>
      <w:r>
        <w:rPr>
          <w:rFonts w:ascii="Times New Roman" w:hAnsi="Times New Roman" w:eastAsia="宋体"/>
          <w:b w:val="0"/>
          <w:sz w:val="18"/>
        </w:rPr>
        <w:t>B.2 实验附件与人工盲评协议</w:t>
      </w:r>
      <w:r>
        <w:rPr>
          <w:rFonts w:ascii="Times New Roman" w:hAnsi="Times New Roman" w:eastAsia="宋体"/>
          <w:b w:val="0"/>
          <w:sz w:val="18"/>
        </w:rPr>
        <w:tab/>
      </w:r>
      <w:r>
        <w:rPr>
          <w:rFonts w:ascii="Times New Roman" w:hAnsi="Times New Roman" w:eastAsia="宋体"/>
          <w:b w:val="0"/>
          <w:sz w:val="18"/>
        </w:rPr>
        <w:t>73</w:t>
      </w:r>
    </w:p>
    <w:p w14:paraId="5CBA0DD6">
      <w:pPr>
        <w:sectPr>
          <w:footerReference r:id="rId5" w:type="default"/>
          <w:pgSz w:w="11906" w:h="16838"/>
          <w:pgMar w:top="1587" w:right="1587" w:bottom="1587" w:left="1587" w:header="720" w:footer="720" w:gutter="0"/>
          <w:cols w:space="720" w:num="1"/>
          <w:docGrid w:linePitch="360" w:charSpace="0"/>
        </w:sectPr>
      </w:pPr>
    </w:p>
    <w:p w14:paraId="56CABC7D">
      <w:pPr>
        <w:pStyle w:val="3"/>
        <w:ind w:firstLine="0"/>
      </w:pPr>
      <w:r>
        <w:t>第一章 绪论</w:t>
      </w:r>
    </w:p>
    <w:p w14:paraId="56173512">
      <w:pPr>
        <w:pStyle w:val="4"/>
        <w:ind w:firstLine="0"/>
      </w:pPr>
      <w:r>
        <w:t>1.1 研究背景及意义</w:t>
      </w:r>
    </w:p>
    <w:p w14:paraId="47EB87D6">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14:paraId="685B74E2">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14:paraId="59F52270">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14:paraId="01BC212C">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14:paraId="19AB9C60">
      <w:pPr>
        <w:pStyle w:val="4"/>
        <w:ind w:firstLine="0"/>
      </w:pPr>
      <w:r>
        <w:t>1.2 国内外研究现状</w:t>
      </w:r>
    </w:p>
    <w:p w14:paraId="7C5197BF">
      <w:pPr>
        <w:pStyle w:val="5"/>
        <w:ind w:firstLine="0"/>
      </w:pPr>
      <w:r>
        <w:t>1.2.1 电子实验笔记系统研究现状</w:t>
      </w:r>
    </w:p>
    <w:p w14:paraId="5528B0F9">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14:paraId="52F1E9B1">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14:paraId="0E973148">
      <w:pPr>
        <w:pStyle w:val="5"/>
        <w:ind w:firstLine="0"/>
      </w:pPr>
      <w:r>
        <w:t>1.2.2 大语言模型与 RAG 技术研究现状</w:t>
      </w:r>
    </w:p>
    <w:p w14:paraId="3C6D2F22">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14:paraId="16075D2A">
      <w:r>
        <w:rPr>
          <w:rFonts w:ascii="Times New Roman" w:hAnsi="Times New Roman" w:eastAsia="宋体"/>
          <w:b w:val="0"/>
          <w:sz w:val="24"/>
        </w:rPr>
        <w:t>在科研实验记录管理场景中,RAG 的价值在于把回答约束到项目资料并显示来源,但文档片段并不天然等于任务所需证据。"某实验使用了哪些试剂"需要完整覆盖一组对象关系,"某结果来自哪条笔记"需要从结果反向定位记录,"按实验类型归纳仪器"则需要跨多条关系连接与聚合。若检索单元和问题所需的证据结构不一致,生成模型即使获得语义相关片段,也可能缺少完成任务的必要事实。</w:t>
      </w:r>
    </w:p>
    <w:p w14:paraId="2FC12120">
      <w:r>
        <w:rPr>
          <w:rFonts w:ascii="Times New Roman" w:hAnsi="Times New Roman" w:eastAsia="宋体"/>
          <w:b w:val="0"/>
          <w:sz w:val="24"/>
        </w:rPr>
        <w:t>GraphRAG 通过实体、关系和社区摘要支持局部与全局检索,适合从大规模非结构化语料中发现主题结构[10]。LightRAG 将图结构与文本检索结合,强调增量更新和高效检索[11]。GraphSearch 则进一步使用代理式搜索在图上迭代扩展证据[50]。三类方法共同表明,图增强 RAG 的关键不在于把若干三元组附加到提示词,而在于查询分解、候选扩展、跨关系聚合与证据组织。本文系统形成较早且未实现这些机制,因此不能以“更轻量”为由回避比较。本文把它们作为能力参照:所实现方法只从 ELN 已有结构化字段中检索一跳关系,成本和审计边界较低,但理论上无法完成需要社区级概括、多跳路径或代理式扩展的问题。第七章通过失败案例检验这一差距,而不把功能差异解释为方法优越性。</w:t>
      </w:r>
    </w:p>
    <w:p w14:paraId="4D6F4B39">
      <w:pPr>
        <w:pStyle w:val="5"/>
        <w:ind w:firstLine="0"/>
      </w:pPr>
      <w:r>
        <w:t>1.2.3 知识图谱在科研数据管理中的应用现状</w:t>
      </w:r>
    </w:p>
    <w:p w14:paraId="1CF8A3EE">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14:paraId="7615B3E8">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14:paraId="312F77A4">
      <w:pPr>
        <w:pStyle w:val="5"/>
        <w:ind w:firstLine="0"/>
      </w:pPr>
      <w:r>
        <w:t>1.2.4 智能体与工具调用技术研究现状</w:t>
      </w:r>
    </w:p>
    <w:p w14:paraId="662E5004">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14:paraId="272AACB2">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14:paraId="23D3C37D">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p w14:paraId="71389A57">
      <w:pPr>
        <w:keepNext/>
        <w:spacing w:line="300" w:lineRule="exact"/>
        <w:ind w:firstLine="0"/>
        <w:jc w:val="center"/>
      </w:pPr>
      <w:r>
        <w:rPr>
          <w:rFonts w:ascii="Times New Roman" w:hAnsi="Times New Roman" w:eastAsia="宋体"/>
          <w:b/>
          <w:sz w:val="20"/>
        </w:rPr>
        <w:t>表 1-1 代表性研究路线对比</w:t>
      </w:r>
    </w:p>
    <w:tbl>
      <w:tblPr>
        <w:tblStyle w:val="32"/>
        <w:tblW w:w="0" w:type="auto"/>
        <w:jc w:val="center"/>
        <w:tblLayout w:type="autofit"/>
        <w:tblCellMar>
          <w:top w:w="0" w:type="dxa"/>
          <w:left w:w="108" w:type="dxa"/>
          <w:bottom w:w="0" w:type="dxa"/>
          <w:right w:w="108" w:type="dxa"/>
        </w:tblCellMar>
      </w:tblPr>
      <w:tblGrid>
        <w:gridCol w:w="2646"/>
        <w:gridCol w:w="1196"/>
        <w:gridCol w:w="1272"/>
        <w:gridCol w:w="1442"/>
        <w:gridCol w:w="1196"/>
        <w:gridCol w:w="1196"/>
      </w:tblGrid>
      <w:tr w14:paraId="67C06D5F">
        <w:tblPrEx>
          <w:tblCellMar>
            <w:top w:w="0" w:type="dxa"/>
            <w:left w:w="108" w:type="dxa"/>
            <w:bottom w:w="0" w:type="dxa"/>
            <w:right w:w="108" w:type="dxa"/>
          </w:tblCellMar>
        </w:tblPrEx>
        <w:trPr>
          <w:jc w:val="center"/>
        </w:trPr>
        <w:tc>
          <w:tcPr>
            <w:tcW w:w="1455" w:type="dxa"/>
            <w:tcBorders>
              <w:top w:val="single" w:color="000000" w:sz="12" w:space="0"/>
              <w:left w:val="nil"/>
              <w:bottom w:val="single" w:color="000000" w:sz="6" w:space="0"/>
              <w:right w:val="nil"/>
              <w:insideH w:val="nil"/>
              <w:insideV w:val="nil"/>
            </w:tcBorders>
            <w:vAlign w:val="center"/>
          </w:tcPr>
          <w:p w14:paraId="3C5F6E44">
            <w:pPr>
              <w:spacing w:before="0" w:after="0" w:line="300" w:lineRule="exact"/>
              <w:ind w:firstLine="0"/>
              <w:jc w:val="center"/>
            </w:pPr>
            <w:r>
              <w:rPr>
                <w:rFonts w:ascii="Times New Roman" w:hAnsi="Times New Roman" w:eastAsia="黑体"/>
                <w:b/>
                <w:sz w:val="18"/>
              </w:rPr>
              <w:t>路线</w:t>
            </w:r>
          </w:p>
        </w:tc>
        <w:tc>
          <w:tcPr>
            <w:tcW w:w="1455" w:type="dxa"/>
            <w:tcBorders>
              <w:top w:val="single" w:color="000000" w:sz="12" w:space="0"/>
              <w:left w:val="nil"/>
              <w:bottom w:val="single" w:color="000000" w:sz="6" w:space="0"/>
              <w:right w:val="nil"/>
              <w:insideH w:val="nil"/>
              <w:insideV w:val="nil"/>
            </w:tcBorders>
            <w:vAlign w:val="center"/>
          </w:tcPr>
          <w:p w14:paraId="2AEF0902">
            <w:pPr>
              <w:spacing w:before="0" w:after="0" w:line="300" w:lineRule="exact"/>
              <w:ind w:firstLine="0"/>
              <w:jc w:val="center"/>
            </w:pPr>
            <w:r>
              <w:rPr>
                <w:rFonts w:ascii="Times New Roman" w:hAnsi="Times New Roman" w:eastAsia="黑体"/>
                <w:b/>
                <w:sz w:val="18"/>
              </w:rPr>
              <w:t>主要研究对象</w:t>
            </w:r>
          </w:p>
        </w:tc>
        <w:tc>
          <w:tcPr>
            <w:tcW w:w="1455" w:type="dxa"/>
            <w:tcBorders>
              <w:top w:val="single" w:color="000000" w:sz="12" w:space="0"/>
              <w:left w:val="nil"/>
              <w:bottom w:val="single" w:color="000000" w:sz="6" w:space="0"/>
              <w:right w:val="nil"/>
              <w:insideH w:val="nil"/>
              <w:insideV w:val="nil"/>
            </w:tcBorders>
            <w:vAlign w:val="center"/>
          </w:tcPr>
          <w:p w14:paraId="6A1A40B0">
            <w:pPr>
              <w:spacing w:before="0" w:after="0" w:line="300" w:lineRule="exact"/>
              <w:ind w:firstLine="0"/>
              <w:jc w:val="center"/>
            </w:pPr>
            <w:r>
              <w:rPr>
                <w:rFonts w:ascii="Times New Roman" w:hAnsi="Times New Roman" w:eastAsia="黑体"/>
                <w:b/>
                <w:sz w:val="18"/>
              </w:rPr>
              <w:t>结构化关系证据</w:t>
            </w:r>
          </w:p>
        </w:tc>
        <w:tc>
          <w:tcPr>
            <w:tcW w:w="1455" w:type="dxa"/>
            <w:tcBorders>
              <w:top w:val="single" w:color="000000" w:sz="12" w:space="0"/>
              <w:left w:val="nil"/>
              <w:bottom w:val="single" w:color="000000" w:sz="6" w:space="0"/>
              <w:right w:val="nil"/>
              <w:insideH w:val="nil"/>
              <w:insideV w:val="nil"/>
            </w:tcBorders>
            <w:vAlign w:val="center"/>
          </w:tcPr>
          <w:p w14:paraId="563752F2">
            <w:pPr>
              <w:spacing w:before="0" w:after="0" w:line="300" w:lineRule="exact"/>
              <w:ind w:firstLine="0"/>
              <w:jc w:val="center"/>
            </w:pPr>
            <w:r>
              <w:rPr>
                <w:rFonts w:ascii="Times New Roman" w:hAnsi="Times New Roman" w:eastAsia="黑体"/>
                <w:b/>
                <w:sz w:val="18"/>
              </w:rPr>
              <w:t>权限与审核约束</w:t>
            </w:r>
          </w:p>
        </w:tc>
        <w:tc>
          <w:tcPr>
            <w:tcW w:w="1455" w:type="dxa"/>
            <w:tcBorders>
              <w:top w:val="single" w:color="000000" w:sz="12" w:space="0"/>
              <w:left w:val="nil"/>
              <w:bottom w:val="single" w:color="000000" w:sz="6" w:space="0"/>
              <w:right w:val="nil"/>
              <w:insideH w:val="nil"/>
              <w:insideV w:val="nil"/>
            </w:tcBorders>
            <w:vAlign w:val="center"/>
          </w:tcPr>
          <w:p w14:paraId="5E30A285">
            <w:pPr>
              <w:spacing w:before="0" w:after="0" w:line="300" w:lineRule="exact"/>
              <w:ind w:firstLine="0"/>
              <w:jc w:val="center"/>
            </w:pPr>
            <w:r>
              <w:rPr>
                <w:rFonts w:ascii="Times New Roman" w:hAnsi="Times New Roman" w:eastAsia="黑体"/>
                <w:b/>
                <w:sz w:val="18"/>
              </w:rPr>
              <w:t>检索/推理能力</w:t>
            </w:r>
          </w:p>
        </w:tc>
        <w:tc>
          <w:tcPr>
            <w:tcW w:w="1455" w:type="dxa"/>
            <w:tcBorders>
              <w:top w:val="single" w:color="000000" w:sz="12" w:space="0"/>
              <w:left w:val="nil"/>
              <w:bottom w:val="single" w:color="000000" w:sz="6" w:space="0"/>
              <w:right w:val="nil"/>
              <w:insideH w:val="nil"/>
              <w:insideV w:val="nil"/>
            </w:tcBorders>
            <w:vAlign w:val="center"/>
          </w:tcPr>
          <w:p w14:paraId="7AAB4B3E">
            <w:pPr>
              <w:spacing w:before="0" w:after="0" w:line="300" w:lineRule="exact"/>
              <w:ind w:firstLine="0"/>
              <w:jc w:val="center"/>
            </w:pPr>
            <w:r>
              <w:rPr>
                <w:rFonts w:ascii="Times New Roman" w:hAnsi="Times New Roman" w:eastAsia="黑体"/>
                <w:b/>
                <w:sz w:val="18"/>
              </w:rPr>
              <w:t>可复核评价记录</w:t>
            </w:r>
          </w:p>
        </w:tc>
      </w:tr>
      <w:tr w14:paraId="553D33C1">
        <w:tblPrEx>
          <w:tblCellMar>
            <w:top w:w="0" w:type="dxa"/>
            <w:left w:w="108" w:type="dxa"/>
            <w:bottom w:w="0" w:type="dxa"/>
            <w:right w:w="108" w:type="dxa"/>
          </w:tblCellMar>
        </w:tblPrEx>
        <w:trPr>
          <w:jc w:val="center"/>
        </w:trPr>
        <w:tc>
          <w:tcPr>
            <w:tcW w:w="1455" w:type="dxa"/>
            <w:tcBorders>
              <w:top w:val="nil"/>
              <w:left w:val="nil"/>
              <w:bottom w:val="nil"/>
              <w:right w:val="nil"/>
              <w:insideH w:val="nil"/>
              <w:insideV w:val="nil"/>
            </w:tcBorders>
            <w:vAlign w:val="center"/>
          </w:tcPr>
          <w:p w14:paraId="11179318">
            <w:pPr>
              <w:spacing w:before="0" w:after="0" w:line="300" w:lineRule="exact"/>
              <w:ind w:firstLine="0"/>
              <w:jc w:val="center"/>
            </w:pPr>
            <w:r>
              <w:rPr>
                <w:rFonts w:ascii="Times New Roman" w:hAnsi="Times New Roman" w:eastAsia="宋体"/>
                <w:b w:val="0"/>
                <w:sz w:val="18"/>
              </w:rPr>
              <w:t>openBIS ELN-LIMS[2]</w:t>
            </w:r>
          </w:p>
        </w:tc>
        <w:tc>
          <w:tcPr>
            <w:tcW w:w="1455" w:type="dxa"/>
            <w:tcBorders>
              <w:top w:val="nil"/>
              <w:left w:val="nil"/>
              <w:bottom w:val="nil"/>
              <w:right w:val="nil"/>
              <w:insideH w:val="nil"/>
              <w:insideV w:val="nil"/>
            </w:tcBorders>
            <w:vAlign w:val="center"/>
          </w:tcPr>
          <w:p w14:paraId="7B7E2749">
            <w:pPr>
              <w:spacing w:before="0" w:after="0" w:line="300" w:lineRule="exact"/>
              <w:ind w:firstLine="0"/>
              <w:jc w:val="center"/>
            </w:pPr>
            <w:r>
              <w:rPr>
                <w:rFonts w:ascii="Times New Roman" w:hAnsi="Times New Roman" w:eastAsia="宋体"/>
                <w:b w:val="0"/>
                <w:sz w:val="18"/>
              </w:rPr>
              <w:t>实验、样本和实验室数据管理</w:t>
            </w:r>
          </w:p>
        </w:tc>
        <w:tc>
          <w:tcPr>
            <w:tcW w:w="1455" w:type="dxa"/>
            <w:tcBorders>
              <w:top w:val="nil"/>
              <w:left w:val="nil"/>
              <w:bottom w:val="nil"/>
              <w:right w:val="nil"/>
              <w:insideH w:val="nil"/>
              <w:insideV w:val="nil"/>
            </w:tcBorders>
            <w:vAlign w:val="center"/>
          </w:tcPr>
          <w:p w14:paraId="7D2D1BC1">
            <w:pPr>
              <w:spacing w:before="0" w:after="0" w:line="300" w:lineRule="exact"/>
              <w:ind w:firstLine="0"/>
              <w:jc w:val="center"/>
            </w:pPr>
            <w:r>
              <w:rPr>
                <w:rFonts w:ascii="Times New Roman" w:hAnsi="Times New Roman" w:eastAsia="宋体"/>
                <w:b w:val="0"/>
                <w:sz w:val="18"/>
              </w:rPr>
              <w:t>以业务对象和元数据管理为主</w:t>
            </w:r>
          </w:p>
        </w:tc>
        <w:tc>
          <w:tcPr>
            <w:tcW w:w="1455" w:type="dxa"/>
            <w:tcBorders>
              <w:top w:val="nil"/>
              <w:left w:val="nil"/>
              <w:bottom w:val="nil"/>
              <w:right w:val="nil"/>
              <w:insideH w:val="nil"/>
              <w:insideV w:val="nil"/>
            </w:tcBorders>
            <w:vAlign w:val="center"/>
          </w:tcPr>
          <w:p w14:paraId="69149C11">
            <w:pPr>
              <w:spacing w:before="0" w:after="0" w:line="300" w:lineRule="exact"/>
              <w:ind w:firstLine="0"/>
              <w:jc w:val="center"/>
            </w:pPr>
            <w:r>
              <w:rPr>
                <w:rFonts w:ascii="Times New Roman" w:hAnsi="Times New Roman" w:eastAsia="宋体"/>
                <w:b w:val="0"/>
                <w:sz w:val="18"/>
              </w:rPr>
              <w:t>支持访问控制;文献未报告“审核状态驱动图谱并进入 RAG”的闭环</w:t>
            </w:r>
          </w:p>
        </w:tc>
        <w:tc>
          <w:tcPr>
            <w:tcW w:w="1455" w:type="dxa"/>
            <w:tcBorders>
              <w:top w:val="nil"/>
              <w:left w:val="nil"/>
              <w:bottom w:val="nil"/>
              <w:right w:val="nil"/>
              <w:insideH w:val="nil"/>
              <w:insideV w:val="nil"/>
            </w:tcBorders>
            <w:vAlign w:val="center"/>
          </w:tcPr>
          <w:p w14:paraId="119000BE">
            <w:pPr>
              <w:spacing w:before="0" w:after="0" w:line="300" w:lineRule="exact"/>
              <w:ind w:firstLine="0"/>
              <w:jc w:val="center"/>
            </w:pPr>
            <w:r>
              <w:rPr>
                <w:rFonts w:ascii="Times New Roman" w:hAnsi="Times New Roman" w:eastAsia="宋体"/>
                <w:b w:val="0"/>
                <w:sz w:val="18"/>
              </w:rPr>
              <w:t>不以生成式问答为目标</w:t>
            </w:r>
          </w:p>
        </w:tc>
        <w:tc>
          <w:tcPr>
            <w:tcW w:w="1455" w:type="dxa"/>
            <w:tcBorders>
              <w:top w:val="nil"/>
              <w:left w:val="nil"/>
              <w:bottom w:val="nil"/>
              <w:right w:val="nil"/>
              <w:insideH w:val="nil"/>
              <w:insideV w:val="nil"/>
            </w:tcBorders>
            <w:vAlign w:val="center"/>
          </w:tcPr>
          <w:p w14:paraId="63D19D50">
            <w:pPr>
              <w:spacing w:before="0" w:after="0" w:line="300" w:lineRule="exact"/>
              <w:ind w:firstLine="0"/>
              <w:jc w:val="center"/>
            </w:pPr>
            <w:r>
              <w:rPr>
                <w:rFonts w:ascii="Times New Roman" w:hAnsi="Times New Roman" w:eastAsia="宋体"/>
                <w:b w:val="0"/>
                <w:sz w:val="18"/>
              </w:rPr>
              <w:t>侧重业务数据追踪</w:t>
            </w:r>
          </w:p>
        </w:tc>
      </w:tr>
      <w:tr w14:paraId="4091E4BD">
        <w:tblPrEx>
          <w:tblCellMar>
            <w:top w:w="0" w:type="dxa"/>
            <w:left w:w="108" w:type="dxa"/>
            <w:bottom w:w="0" w:type="dxa"/>
            <w:right w:w="108" w:type="dxa"/>
          </w:tblCellMar>
        </w:tblPrEx>
        <w:trPr>
          <w:jc w:val="center"/>
        </w:trPr>
        <w:tc>
          <w:tcPr>
            <w:tcW w:w="1455" w:type="dxa"/>
            <w:tcBorders>
              <w:top w:val="nil"/>
              <w:left w:val="nil"/>
              <w:bottom w:val="nil"/>
              <w:right w:val="nil"/>
              <w:insideH w:val="nil"/>
              <w:insideV w:val="nil"/>
            </w:tcBorders>
            <w:vAlign w:val="center"/>
          </w:tcPr>
          <w:p w14:paraId="635617CE">
            <w:pPr>
              <w:spacing w:before="0" w:after="0" w:line="300" w:lineRule="exact"/>
              <w:ind w:firstLine="0"/>
              <w:jc w:val="center"/>
            </w:pPr>
            <w:r>
              <w:rPr>
                <w:rFonts w:ascii="Times New Roman" w:hAnsi="Times New Roman" w:eastAsia="宋体"/>
                <w:b w:val="0"/>
                <w:sz w:val="18"/>
              </w:rPr>
              <w:t>普通 RAG[7-9]</w:t>
            </w:r>
          </w:p>
        </w:tc>
        <w:tc>
          <w:tcPr>
            <w:tcW w:w="1455" w:type="dxa"/>
            <w:tcBorders>
              <w:top w:val="nil"/>
              <w:left w:val="nil"/>
              <w:bottom w:val="nil"/>
              <w:right w:val="nil"/>
              <w:insideH w:val="nil"/>
              <w:insideV w:val="nil"/>
            </w:tcBorders>
            <w:vAlign w:val="center"/>
          </w:tcPr>
          <w:p w14:paraId="5C1CFEC7">
            <w:pPr>
              <w:spacing w:before="0" w:after="0" w:line="300" w:lineRule="exact"/>
              <w:ind w:firstLine="0"/>
              <w:jc w:val="center"/>
            </w:pPr>
            <w:r>
              <w:rPr>
                <w:rFonts w:ascii="Times New Roman" w:hAnsi="Times New Roman" w:eastAsia="宋体"/>
                <w:b w:val="0"/>
                <w:sz w:val="18"/>
              </w:rPr>
              <w:t>通用文档问答</w:t>
            </w:r>
          </w:p>
        </w:tc>
        <w:tc>
          <w:tcPr>
            <w:tcW w:w="1455" w:type="dxa"/>
            <w:tcBorders>
              <w:top w:val="nil"/>
              <w:left w:val="nil"/>
              <w:bottom w:val="nil"/>
              <w:right w:val="nil"/>
              <w:insideH w:val="nil"/>
              <w:insideV w:val="nil"/>
            </w:tcBorders>
            <w:vAlign w:val="center"/>
          </w:tcPr>
          <w:p w14:paraId="4484A9BE">
            <w:pPr>
              <w:spacing w:before="0" w:after="0" w:line="300" w:lineRule="exact"/>
              <w:ind w:firstLine="0"/>
              <w:jc w:val="center"/>
            </w:pPr>
            <w:r>
              <w:rPr>
                <w:rFonts w:ascii="Times New Roman" w:hAnsi="Times New Roman" w:eastAsia="宋体"/>
                <w:b w:val="0"/>
                <w:sz w:val="18"/>
              </w:rPr>
              <w:t>主要使用文本片段</w:t>
            </w:r>
          </w:p>
        </w:tc>
        <w:tc>
          <w:tcPr>
            <w:tcW w:w="1455" w:type="dxa"/>
            <w:tcBorders>
              <w:top w:val="nil"/>
              <w:left w:val="nil"/>
              <w:bottom w:val="nil"/>
              <w:right w:val="nil"/>
              <w:insideH w:val="nil"/>
              <w:insideV w:val="nil"/>
            </w:tcBorders>
            <w:vAlign w:val="center"/>
          </w:tcPr>
          <w:p w14:paraId="599EAAFD">
            <w:pPr>
              <w:spacing w:before="0" w:after="0" w:line="300" w:lineRule="exact"/>
              <w:ind w:firstLine="0"/>
              <w:jc w:val="center"/>
            </w:pPr>
            <w:r>
              <w:rPr>
                <w:rFonts w:ascii="Times New Roman" w:hAnsi="Times New Roman" w:eastAsia="宋体"/>
                <w:b w:val="0"/>
                <w:sz w:val="18"/>
              </w:rPr>
              <w:t>取决于具体部署</w:t>
            </w:r>
          </w:p>
        </w:tc>
        <w:tc>
          <w:tcPr>
            <w:tcW w:w="1455" w:type="dxa"/>
            <w:tcBorders>
              <w:top w:val="nil"/>
              <w:left w:val="nil"/>
              <w:bottom w:val="nil"/>
              <w:right w:val="nil"/>
              <w:insideH w:val="nil"/>
              <w:insideV w:val="nil"/>
            </w:tcBorders>
            <w:vAlign w:val="center"/>
          </w:tcPr>
          <w:p w14:paraId="23D35DB5">
            <w:pPr>
              <w:spacing w:before="0" w:after="0" w:line="300" w:lineRule="exact"/>
              <w:ind w:firstLine="0"/>
              <w:jc w:val="center"/>
            </w:pPr>
            <w:r>
              <w:rPr>
                <w:rFonts w:ascii="Times New Roman" w:hAnsi="Times New Roman" w:eastAsia="宋体"/>
                <w:b w:val="0"/>
                <w:sz w:val="18"/>
              </w:rPr>
              <w:t>稠密/词项检索与生成</w:t>
            </w:r>
          </w:p>
        </w:tc>
        <w:tc>
          <w:tcPr>
            <w:tcW w:w="1455" w:type="dxa"/>
            <w:tcBorders>
              <w:top w:val="nil"/>
              <w:left w:val="nil"/>
              <w:bottom w:val="nil"/>
              <w:right w:val="nil"/>
              <w:insideH w:val="nil"/>
              <w:insideV w:val="nil"/>
            </w:tcBorders>
            <w:vAlign w:val="center"/>
          </w:tcPr>
          <w:p w14:paraId="7BFC8BC4">
            <w:pPr>
              <w:spacing w:before="0" w:after="0" w:line="300" w:lineRule="exact"/>
              <w:ind w:firstLine="0"/>
              <w:jc w:val="center"/>
            </w:pPr>
            <w:r>
              <w:rPr>
                <w:rFonts w:ascii="Times New Roman" w:hAnsi="Times New Roman" w:eastAsia="宋体"/>
                <w:b w:val="0"/>
                <w:sz w:val="18"/>
              </w:rPr>
              <w:t>通常保存文本来源,未必保存业务审核链</w:t>
            </w:r>
          </w:p>
        </w:tc>
      </w:tr>
      <w:tr w14:paraId="25FD7F6C">
        <w:tblPrEx>
          <w:tblCellMar>
            <w:top w:w="0" w:type="dxa"/>
            <w:left w:w="108" w:type="dxa"/>
            <w:bottom w:w="0" w:type="dxa"/>
            <w:right w:w="108" w:type="dxa"/>
          </w:tblCellMar>
        </w:tblPrEx>
        <w:trPr>
          <w:jc w:val="center"/>
        </w:trPr>
        <w:tc>
          <w:tcPr>
            <w:tcW w:w="1455" w:type="dxa"/>
            <w:tcBorders>
              <w:top w:val="nil"/>
              <w:left w:val="nil"/>
              <w:bottom w:val="nil"/>
              <w:right w:val="nil"/>
              <w:insideH w:val="nil"/>
              <w:insideV w:val="nil"/>
            </w:tcBorders>
            <w:vAlign w:val="center"/>
          </w:tcPr>
          <w:p w14:paraId="03EA2F56">
            <w:pPr>
              <w:spacing w:before="0" w:after="0" w:line="300" w:lineRule="exact"/>
              <w:ind w:firstLine="0"/>
              <w:jc w:val="center"/>
            </w:pPr>
            <w:r>
              <w:rPr>
                <w:rFonts w:ascii="Times New Roman" w:hAnsi="Times New Roman" w:eastAsia="宋体"/>
                <w:b w:val="0"/>
                <w:sz w:val="18"/>
              </w:rPr>
              <w:t>GraphRAG/LightRAG[10-11]</w:t>
            </w:r>
          </w:p>
        </w:tc>
        <w:tc>
          <w:tcPr>
            <w:tcW w:w="1455" w:type="dxa"/>
            <w:tcBorders>
              <w:top w:val="nil"/>
              <w:left w:val="nil"/>
              <w:bottom w:val="nil"/>
              <w:right w:val="nil"/>
              <w:insideH w:val="nil"/>
              <w:insideV w:val="nil"/>
            </w:tcBorders>
            <w:vAlign w:val="center"/>
          </w:tcPr>
          <w:p w14:paraId="7C90E231">
            <w:pPr>
              <w:spacing w:before="0" w:after="0" w:line="300" w:lineRule="exact"/>
              <w:ind w:firstLine="0"/>
              <w:jc w:val="center"/>
            </w:pPr>
            <w:r>
              <w:rPr>
                <w:rFonts w:ascii="Times New Roman" w:hAnsi="Times New Roman" w:eastAsia="宋体"/>
                <w:b w:val="0"/>
                <w:sz w:val="18"/>
              </w:rPr>
              <w:t>通用语料的图文检索与摘要</w:t>
            </w:r>
          </w:p>
        </w:tc>
        <w:tc>
          <w:tcPr>
            <w:tcW w:w="1455" w:type="dxa"/>
            <w:tcBorders>
              <w:top w:val="nil"/>
              <w:left w:val="nil"/>
              <w:bottom w:val="nil"/>
              <w:right w:val="nil"/>
              <w:insideH w:val="nil"/>
              <w:insideV w:val="nil"/>
            </w:tcBorders>
            <w:vAlign w:val="center"/>
          </w:tcPr>
          <w:p w14:paraId="7363CA11">
            <w:pPr>
              <w:spacing w:before="0" w:after="0" w:line="300" w:lineRule="exact"/>
              <w:ind w:firstLine="0"/>
              <w:jc w:val="center"/>
            </w:pPr>
            <w:r>
              <w:rPr>
                <w:rFonts w:ascii="Times New Roman" w:hAnsi="Times New Roman" w:eastAsia="宋体"/>
                <w:b w:val="0"/>
                <w:sz w:val="18"/>
              </w:rPr>
              <w:t>图结构索引、社区或实体关系</w:t>
            </w:r>
          </w:p>
        </w:tc>
        <w:tc>
          <w:tcPr>
            <w:tcW w:w="1455" w:type="dxa"/>
            <w:tcBorders>
              <w:top w:val="nil"/>
              <w:left w:val="nil"/>
              <w:bottom w:val="nil"/>
              <w:right w:val="nil"/>
              <w:insideH w:val="nil"/>
              <w:insideV w:val="nil"/>
            </w:tcBorders>
            <w:vAlign w:val="center"/>
          </w:tcPr>
          <w:p w14:paraId="207978E7">
            <w:pPr>
              <w:spacing w:before="0" w:after="0" w:line="300" w:lineRule="exact"/>
              <w:ind w:firstLine="0"/>
              <w:jc w:val="center"/>
            </w:pPr>
            <w:r>
              <w:rPr>
                <w:rFonts w:ascii="Times New Roman" w:hAnsi="Times New Roman" w:eastAsia="宋体"/>
                <w:b w:val="0"/>
                <w:sz w:val="18"/>
              </w:rPr>
              <w:t>不针对 ELN 项目审核流程</w:t>
            </w:r>
          </w:p>
        </w:tc>
        <w:tc>
          <w:tcPr>
            <w:tcW w:w="1455" w:type="dxa"/>
            <w:tcBorders>
              <w:top w:val="nil"/>
              <w:left w:val="nil"/>
              <w:bottom w:val="nil"/>
              <w:right w:val="nil"/>
              <w:insideH w:val="nil"/>
              <w:insideV w:val="nil"/>
            </w:tcBorders>
            <w:vAlign w:val="center"/>
          </w:tcPr>
          <w:p w14:paraId="27F76D39">
            <w:pPr>
              <w:spacing w:before="0" w:after="0" w:line="300" w:lineRule="exact"/>
              <w:ind w:firstLine="0"/>
              <w:jc w:val="center"/>
            </w:pPr>
            <w:r>
              <w:rPr>
                <w:rFonts w:ascii="Times New Roman" w:hAnsi="Times New Roman" w:eastAsia="宋体"/>
                <w:b w:val="0"/>
                <w:sz w:val="18"/>
              </w:rPr>
              <w:t>支持更复杂的图检索与全局信息聚合</w:t>
            </w:r>
          </w:p>
        </w:tc>
        <w:tc>
          <w:tcPr>
            <w:tcW w:w="1455" w:type="dxa"/>
            <w:tcBorders>
              <w:top w:val="nil"/>
              <w:left w:val="nil"/>
              <w:bottom w:val="nil"/>
              <w:right w:val="nil"/>
              <w:insideH w:val="nil"/>
              <w:insideV w:val="nil"/>
            </w:tcBorders>
            <w:vAlign w:val="center"/>
          </w:tcPr>
          <w:p w14:paraId="4F699C02">
            <w:pPr>
              <w:spacing w:before="0" w:after="0" w:line="300" w:lineRule="exact"/>
              <w:ind w:firstLine="0"/>
              <w:jc w:val="center"/>
            </w:pPr>
            <w:r>
              <w:rPr>
                <w:rFonts w:ascii="Times New Roman" w:hAnsi="Times New Roman" w:eastAsia="宋体"/>
                <w:b w:val="0"/>
                <w:sz w:val="18"/>
              </w:rPr>
              <w:t>评价以通用问答和检索指标为主</w:t>
            </w:r>
          </w:p>
        </w:tc>
      </w:tr>
      <w:tr w14:paraId="09002E17">
        <w:tblPrEx>
          <w:tblCellMar>
            <w:top w:w="0" w:type="dxa"/>
            <w:left w:w="108" w:type="dxa"/>
            <w:bottom w:w="0" w:type="dxa"/>
            <w:right w:w="108" w:type="dxa"/>
          </w:tblCellMar>
        </w:tblPrEx>
        <w:trPr>
          <w:jc w:val="center"/>
        </w:trPr>
        <w:tc>
          <w:tcPr>
            <w:tcW w:w="1455" w:type="dxa"/>
            <w:tcBorders>
              <w:top w:val="nil"/>
              <w:left w:val="nil"/>
              <w:bottom w:val="single" w:color="000000" w:sz="12" w:space="0"/>
              <w:right w:val="nil"/>
              <w:insideH w:val="nil"/>
              <w:insideV w:val="nil"/>
            </w:tcBorders>
            <w:vAlign w:val="center"/>
          </w:tcPr>
          <w:p w14:paraId="2AF2DA91">
            <w:pPr>
              <w:spacing w:before="0" w:after="0" w:line="300" w:lineRule="exact"/>
              <w:ind w:firstLine="0"/>
              <w:jc w:val="center"/>
            </w:pPr>
            <w:r>
              <w:rPr>
                <w:rFonts w:ascii="Times New Roman" w:hAnsi="Times New Roman" w:eastAsia="宋体"/>
                <w:b w:val="0"/>
                <w:sz w:val="18"/>
              </w:rPr>
              <w:t>本文方法</w:t>
            </w:r>
          </w:p>
        </w:tc>
        <w:tc>
          <w:tcPr>
            <w:tcW w:w="1455" w:type="dxa"/>
            <w:tcBorders>
              <w:top w:val="nil"/>
              <w:left w:val="nil"/>
              <w:bottom w:val="single" w:color="000000" w:sz="12" w:space="0"/>
              <w:right w:val="nil"/>
              <w:insideH w:val="nil"/>
              <w:insideV w:val="nil"/>
            </w:tcBorders>
            <w:vAlign w:val="center"/>
          </w:tcPr>
          <w:p w14:paraId="1C100E2E">
            <w:pPr>
              <w:spacing w:before="0" w:after="0" w:line="300" w:lineRule="exact"/>
              <w:ind w:firstLine="0"/>
              <w:jc w:val="center"/>
            </w:pPr>
            <w:r>
              <w:rPr>
                <w:rFonts w:ascii="Times New Roman" w:hAnsi="Times New Roman" w:eastAsia="宋体"/>
                <w:b w:val="0"/>
                <w:sz w:val="18"/>
              </w:rPr>
              <w:t>已审核实验笔记与项目资料</w:t>
            </w:r>
          </w:p>
        </w:tc>
        <w:tc>
          <w:tcPr>
            <w:tcW w:w="1455" w:type="dxa"/>
            <w:tcBorders>
              <w:top w:val="nil"/>
              <w:left w:val="nil"/>
              <w:bottom w:val="single" w:color="000000" w:sz="12" w:space="0"/>
              <w:right w:val="nil"/>
              <w:insideH w:val="nil"/>
              <w:insideV w:val="nil"/>
            </w:tcBorders>
            <w:vAlign w:val="center"/>
          </w:tcPr>
          <w:p w14:paraId="74F75C33">
            <w:pPr>
              <w:spacing w:before="0" w:after="0" w:line="300" w:lineRule="exact"/>
              <w:ind w:firstLine="0"/>
              <w:jc w:val="center"/>
            </w:pPr>
            <w:r>
              <w:rPr>
                <w:rFonts w:ascii="Times New Roman" w:hAnsi="Times New Roman" w:eastAsia="宋体"/>
                <w:b w:val="0"/>
                <w:sz w:val="18"/>
              </w:rPr>
              <w:t>ELN 实体关系作为一跳证据</w:t>
            </w:r>
          </w:p>
        </w:tc>
        <w:tc>
          <w:tcPr>
            <w:tcW w:w="1455" w:type="dxa"/>
            <w:tcBorders>
              <w:top w:val="nil"/>
              <w:left w:val="nil"/>
              <w:bottom w:val="single" w:color="000000" w:sz="12" w:space="0"/>
              <w:right w:val="nil"/>
              <w:insideH w:val="nil"/>
              <w:insideV w:val="nil"/>
            </w:tcBorders>
            <w:vAlign w:val="center"/>
          </w:tcPr>
          <w:p w14:paraId="5A6D8417">
            <w:pPr>
              <w:spacing w:before="0" w:after="0" w:line="300" w:lineRule="exact"/>
              <w:ind w:firstLine="0"/>
              <w:jc w:val="center"/>
            </w:pPr>
            <w:r>
              <w:rPr>
                <w:rFonts w:ascii="Times New Roman" w:hAnsi="Times New Roman" w:eastAsia="宋体"/>
                <w:b w:val="0"/>
                <w:sz w:val="18"/>
              </w:rPr>
              <w:t>project_id 隔离,审核后抽取,接口复用项目权限</w:t>
            </w:r>
          </w:p>
        </w:tc>
        <w:tc>
          <w:tcPr>
            <w:tcW w:w="1455" w:type="dxa"/>
            <w:tcBorders>
              <w:top w:val="nil"/>
              <w:left w:val="nil"/>
              <w:bottom w:val="single" w:color="000000" w:sz="12" w:space="0"/>
              <w:right w:val="nil"/>
              <w:insideH w:val="nil"/>
              <w:insideV w:val="nil"/>
            </w:tcBorders>
            <w:vAlign w:val="center"/>
          </w:tcPr>
          <w:p w14:paraId="0B224711">
            <w:pPr>
              <w:spacing w:before="0" w:after="0" w:line="300" w:lineRule="exact"/>
              <w:ind w:firstLine="0"/>
              <w:jc w:val="center"/>
            </w:pPr>
            <w:r>
              <w:rPr>
                <w:rFonts w:ascii="Times New Roman" w:hAnsi="Times New Roman" w:eastAsia="宋体"/>
                <w:b w:val="0"/>
                <w:sz w:val="18"/>
              </w:rPr>
              <w:t>关键词与关系类型提示的轻量检索,不执行多跳推理</w:t>
            </w:r>
          </w:p>
        </w:tc>
        <w:tc>
          <w:tcPr>
            <w:tcW w:w="1455" w:type="dxa"/>
            <w:tcBorders>
              <w:top w:val="nil"/>
              <w:left w:val="nil"/>
              <w:bottom w:val="single" w:color="000000" w:sz="12" w:space="0"/>
              <w:right w:val="nil"/>
              <w:insideH w:val="nil"/>
              <w:insideV w:val="nil"/>
            </w:tcBorders>
            <w:vAlign w:val="center"/>
          </w:tcPr>
          <w:p w14:paraId="063F9FB0">
            <w:pPr>
              <w:spacing w:before="0" w:after="0" w:line="300" w:lineRule="exact"/>
              <w:ind w:firstLine="0"/>
              <w:jc w:val="center"/>
            </w:pPr>
            <w:r>
              <w:rPr>
                <w:rFonts w:ascii="Times New Roman" w:hAnsi="Times New Roman" w:eastAsia="宋体"/>
                <w:b w:val="0"/>
                <w:sz w:val="18"/>
              </w:rPr>
              <w:t>保存语料哈希、资料块、关系、提示版本、Token、时延和评价入口</w:t>
            </w:r>
          </w:p>
        </w:tc>
      </w:tr>
    </w:tbl>
    <w:p w14:paraId="7181AB3E">
      <w:pPr>
        <w:spacing w:after="0"/>
      </w:pPr>
    </w:p>
    <w:p w14:paraId="0D2F872C">
      <w:pPr>
        <w:pStyle w:val="4"/>
        <w:ind w:firstLine="0"/>
      </w:pPr>
      <w:r>
        <w:t>1.3 现有研究存在的问题</w:t>
      </w:r>
    </w:p>
    <w:p w14:paraId="29D4337C">
      <w:r>
        <w:rPr>
          <w:rFonts w:ascii="Times New Roman" w:hAnsi="Times New Roman" w:eastAsia="宋体"/>
          <w:b w:val="0"/>
          <w:sz w:val="24"/>
        </w:rPr>
        <w:t>结合电子实验笔记、RAG 和图增强检索研究,本文不再用单一的“是否提高任务完成率”预设研究结论,而是提出三个可被反例推翻的研究问题。</w:t>
      </w:r>
    </w:p>
    <w:p w14:paraId="07592652">
      <w:r>
        <w:rPr>
          <w:rFonts w:ascii="Times New Roman" w:hAnsi="Times New Roman" w:eastAsia="宋体"/>
          <w:b w:val="0"/>
          <w:sz w:val="24"/>
        </w:rPr>
        <w:t>RQ1:在项目权限和审核状态约束下,能否为进入生成模型的资料片段与关系证据建立可回溯、可重放的证据链?该问题考察来源完整性与实验可复核性,不把审核和权限本身视为创新。</w:t>
      </w:r>
    </w:p>
    <w:p w14:paraId="409D68DD">
      <w:r>
        <w:rPr>
          <w:rFonts w:ascii="Times New Roman" w:hAnsi="Times New Roman" w:eastAsia="宋体"/>
          <w:b w:val="0"/>
          <w:sz w:val="24"/>
        </w:rPr>
        <w:t>RQ2:在固定资料检索结果的条件下,加入一跳关系后,答案要点的证据覆盖和任务完成情况如何随问题类型变化?该问题同时报告收益、Token 与时延,并区分证据召回和文本生成。</w:t>
      </w:r>
    </w:p>
    <w:p w14:paraId="532934AF">
      <w:r>
        <w:rPr>
          <w:rFonts w:ascii="Times New Roman" w:hAnsi="Times New Roman" w:eastAsia="宋体"/>
          <w:b w:val="0"/>
          <w:sz w:val="24"/>
        </w:rPr>
        <w:t>RQ3:当问题需要全量列举、跨记录指代、时间约束或多关系聚合时,固定 top-k 一跳检索在何处失效,失败由词项解析、候选排序、上下文上限还是模型生成导致?该问题以失败案例作为主要证据,而不是只统计成功率。</w:t>
      </w:r>
    </w:p>
    <w:p w14:paraId="5916B0FC">
      <w:r>
        <w:rPr>
          <w:rFonts w:ascii="Times New Roman" w:hAnsi="Times New Roman" w:eastAsia="宋体"/>
          <w:b w:val="0"/>
          <w:sz w:val="24"/>
        </w:rPr>
        <w:t>围绕上述问题,现有系统和本文原型仍面临以下技术缺口。</w:t>
      </w:r>
    </w:p>
    <w:p w14:paraId="2B16203A">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14:paraId="3472C30A">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14:paraId="695DDCE9">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14:paraId="1AF03B10">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14:paraId="31EB482A">
      <w:pPr>
        <w:pStyle w:val="4"/>
        <w:ind w:firstLine="0"/>
      </w:pPr>
      <w:r>
        <w:t>1.4 论文主要研究内容</w:t>
      </w:r>
    </w:p>
    <w:p w14:paraId="360EA468">
      <w:r>
        <w:rPr>
          <w:rFonts w:ascii="Times New Roman" w:hAnsi="Times New Roman" w:eastAsia="宋体"/>
          <w:b w:val="0"/>
          <w:sz w:val="24"/>
        </w:rPr>
        <w:t>本文主要完成以下研究与实现工作。</w:t>
      </w:r>
    </w:p>
    <w:p w14:paraId="44C4AD4A">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14:paraId="26711304">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14:paraId="6410637F">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14:paraId="7F7C2239">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14:paraId="282B54C3">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14:paraId="41D3D5A1">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14:paraId="65D6A0C3">
      <w:pPr>
        <w:pStyle w:val="4"/>
        <w:ind w:firstLine="0"/>
      </w:pPr>
      <w:r>
        <w:t>1.5 研究贡献与创新边界</w:t>
      </w:r>
    </w:p>
    <w:p w14:paraId="68051F65">
      <w:r>
        <w:rPr>
          <w:rFonts w:ascii="Times New Roman" w:hAnsi="Times New Roman" w:eastAsia="宋体"/>
          <w:b w:val="0"/>
          <w:sz w:val="24"/>
        </w:rPr>
        <w:t>本文属于面向具体科研数据管理场景的设计与实证工作。审核流程、项目权限、知识图谱建模、RAG 接入和页面实现均已有成熟技术基础,不能单独构成算法创新。本文可以由现有证据支持的贡献有三项。</w:t>
      </w:r>
    </w:p>
    <w:p w14:paraId="73BDF40A">
      <w:r>
        <w:rPr>
          <w:rFonts w:ascii="Times New Roman" w:hAnsi="Times New Roman" w:eastAsia="宋体"/>
          <w:b w:val="0"/>
          <w:sz w:val="24"/>
        </w:rPr>
        <w:t>第一,形成一个可重放的 ELN 问答证据链原型。其具体产出是把笔记审核状态、项目编号、关系来源、资料块、语料哈希、提示版本和问答日志统一到同一实验记录中。该贡献属于系统设计知识:它说明在科研记录问答中需要保存哪些状态才能复核一次回答,并通过权限测试和日志回放验证其可执行性。</w:t>
      </w:r>
    </w:p>
    <w:p w14:paraId="64E34742">
      <w:r>
        <w:rPr>
          <w:rFonts w:ascii="Times New Roman" w:hAnsi="Times New Roman" w:eastAsia="宋体"/>
          <w:b w:val="0"/>
          <w:sz w:val="24"/>
        </w:rPr>
        <w:t>第二,给出一跳关系注入影响答案要点证据覆盖的机制性观察。20 题成对实验中,普通 RAG 与图谱增强 RAG 的规则化任务完成数分别为 4 和 14。对 18 个可直接核对事实证据的问题进一步分解后,资料与图谱的合并证据分别完整覆盖 3 题和 12 题,且与最终完成数一致。该结果支持“当前收益主要来自必要事实被检索到”这一批次内解释,但由于问题集小、答案规则事后建立且缺少重复运行,不能提升为稳定因果结论。</w:t>
      </w:r>
    </w:p>
    <w:p w14:paraId="552146A5">
      <w:r>
        <w:rPr>
          <w:rFonts w:ascii="Times New Roman" w:hAnsi="Times New Roman" w:eastAsia="宋体"/>
          <w:b w:val="0"/>
          <w:sz w:val="24"/>
        </w:rPr>
        <w:t>第三,将失败案例定位到可修改的检索机制。本文不只报告 Q13、Q15、Q17-Q19 未完成,还分别追溯到中文长词项切分与同类关系并列、top-10 与全量列举的结构冲突、独立问题缺少指代上下文,以及一跳评分无法执行按实验类型的关系连接和聚合。该分析产生了比“继续调高 top-k”更明确的后续设计方向:查询分解、结构化过滤、按关系类型配额、两阶段连接与聚合。</w:t>
      </w:r>
    </w:p>
    <w:p w14:paraId="2DD049D8">
      <w:r>
        <w:rPr>
          <w:rFonts w:ascii="Times New Roman" w:hAnsi="Times New Roman" w:eastAsia="宋体"/>
          <w:b w:val="0"/>
          <w:sz w:val="24"/>
        </w:rPr>
        <w:t>关系金标准、参数敏感性和系统测试是上述贡献的支撑证据,不是独立创新点。固定任务生成、前后端架构、数据库表设计和界面实现属于工程成果。本文也不声称当前原型具备 GraphRAG、LightRAG 或 GraphSearch 的全局组织、多跳扩展和代理式搜索能力。</w:t>
      </w:r>
    </w:p>
    <w:p w14:paraId="3F5A4E80">
      <w:pPr>
        <w:pStyle w:val="4"/>
        <w:ind w:firstLine="0"/>
      </w:pPr>
      <w:r>
        <w:t>1.6 论文组织结构</w:t>
      </w:r>
    </w:p>
    <w:p w14:paraId="500BADE7">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14:paraId="30E874D0">
      <w:pPr>
        <w:keepNext/>
        <w:keepLines/>
        <w:pageBreakBefore/>
        <w:spacing w:line="240" w:lineRule="auto"/>
        <w:ind w:firstLine="0"/>
        <w:jc w:val="center"/>
      </w:pPr>
      <w:r>
        <w:drawing>
          <wp:inline distT="0" distB="0" distL="114300" distR="114300">
            <wp:extent cx="5219700" cy="2833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220000" cy="2833714"/>
                    </a:xfrm>
                    <a:prstGeom prst="rect">
                      <a:avLst/>
                    </a:prstGeom>
                  </pic:spPr>
                </pic:pic>
              </a:graphicData>
            </a:graphic>
          </wp:inline>
        </w:drawing>
      </w:r>
    </w:p>
    <w:p w14:paraId="01BE361A">
      <w:pPr>
        <w:keepLines/>
        <w:spacing w:line="300" w:lineRule="exact"/>
        <w:ind w:firstLine="0"/>
        <w:jc w:val="center"/>
      </w:pPr>
      <w:r>
        <w:rPr>
          <w:rFonts w:ascii="Times New Roman" w:hAnsi="Times New Roman" w:eastAsia="宋体"/>
          <w:b/>
          <w:sz w:val="20"/>
        </w:rPr>
        <w:t>图 1-1 论文组织结构</w:t>
      </w:r>
    </w:p>
    <w:p w14:paraId="7E12D73A">
      <w:r>
        <w:br w:type="page"/>
      </w:r>
    </w:p>
    <w:p w14:paraId="3FE7B79A">
      <w:pPr>
        <w:pStyle w:val="3"/>
        <w:ind w:firstLine="0"/>
      </w:pPr>
      <w:r>
        <w:t>第二章 相关理论与技术</w:t>
      </w:r>
    </w:p>
    <w:p w14:paraId="7DA6B84C">
      <w:pPr>
        <w:pStyle w:val="4"/>
        <w:ind w:firstLine="0"/>
      </w:pPr>
      <w:r>
        <w:t>2.1 电子实验笔记与科研数据管理</w:t>
      </w:r>
    </w:p>
    <w:p w14:paraId="2BD2FA14">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14:paraId="0AF310DB">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14:paraId="19F8F625">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14:paraId="5EF4044A">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14:paraId="595EF5CF">
      <w:pPr>
        <w:pStyle w:val="4"/>
        <w:ind w:firstLine="0"/>
      </w:pPr>
      <w:r>
        <w:t>2.2 大语言模型与检索增强生成技术</w:t>
      </w:r>
    </w:p>
    <w:p w14:paraId="5585BD23">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14:paraId="639F26BD">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14:paraId="5DAFFDF4">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14:paraId="4B92AC51">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14:paraId="56AB6CC1">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14:paraId="5C413912">
      <w:pPr>
        <w:pStyle w:val="4"/>
        <w:ind w:firstLine="0"/>
      </w:pPr>
      <w:r>
        <w:t>2.3 知识图谱与实体关系建模</w:t>
      </w:r>
    </w:p>
    <w:p w14:paraId="2E58C8EA">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14:paraId="51E8EF85">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14:paraId="2D1E03E7">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14:paraId="377262B7">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14:paraId="47ABA93A">
      <w:pPr>
        <w:pStyle w:val="4"/>
        <w:ind w:firstLine="0"/>
      </w:pPr>
      <w:r>
        <w:t>2.4 智能体与工具调用机制</w:t>
      </w:r>
    </w:p>
    <w:p w14:paraId="4D09D288">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14:paraId="002E988F">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14:paraId="79860D04">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14:paraId="602695AB">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14:paraId="5DBD98A1">
      <w:pPr>
        <w:pStyle w:val="4"/>
        <w:ind w:firstLine="0"/>
      </w:pPr>
      <w:r>
        <w:t>2.5 系统开发相关技术</w:t>
      </w:r>
    </w:p>
    <w:p w14:paraId="50765611">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14:paraId="34E9F699">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14:paraId="477CF962">
      <w:pPr>
        <w:pStyle w:val="4"/>
        <w:ind w:firstLine="0"/>
      </w:pPr>
      <w:r>
        <w:t>2.6 本章小结</w:t>
      </w:r>
    </w:p>
    <w:p w14:paraId="416ADAA4">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14:paraId="08142E46">
      <w:r>
        <w:br w:type="page"/>
      </w:r>
    </w:p>
    <w:p w14:paraId="604FA87F">
      <w:pPr>
        <w:pStyle w:val="3"/>
        <w:ind w:firstLine="0"/>
      </w:pPr>
      <w:r>
        <w:t>第三章 面向科研实验记录的需求分析与问题建模</w:t>
      </w:r>
    </w:p>
    <w:p w14:paraId="7121E446">
      <w:pPr>
        <w:pStyle w:val="4"/>
        <w:ind w:firstLine="0"/>
      </w:pPr>
      <w:r>
        <w:t>3.1 科研实验记录业务场景分析</w:t>
      </w:r>
    </w:p>
    <w:p w14:paraId="6D76E14E">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14:paraId="67F5960B">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14:paraId="10443D5A">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14:paraId="0A596611">
      <w:pPr>
        <w:pStyle w:val="4"/>
        <w:ind w:firstLine="0"/>
      </w:pPr>
      <w:r>
        <w:t>3.2 用户角色与权限需求分析</w:t>
      </w:r>
    </w:p>
    <w:p w14:paraId="622988D4">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14:paraId="11044E89">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14:paraId="76055E86">
      <w:r>
        <w:rPr>
          <w:rFonts w:ascii="Times New Roman" w:hAnsi="Times New Roman" w:eastAsia="宋体"/>
          <w:b w:val="0"/>
          <w:sz w:val="24"/>
        </w:rPr>
        <w:t>系统级与项目级角色权限边界如图 3-1 所示。该图强调系统身份治理与项目业务权限分别生效,项目负责人和项目成员的能力均被限制在已授权项目内。</w:t>
      </w:r>
    </w:p>
    <w:p w14:paraId="68207B66">
      <w:pPr>
        <w:keepNext/>
        <w:keepLines/>
        <w:pageBreakBefore/>
        <w:spacing w:line="240" w:lineRule="auto"/>
        <w:ind w:firstLine="0"/>
        <w:jc w:val="center"/>
      </w:pPr>
      <w:r>
        <w:drawing>
          <wp:inline distT="0" distB="0" distL="114300" distR="114300">
            <wp:extent cx="5219700" cy="2936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220000" cy="2936250"/>
                    </a:xfrm>
                    <a:prstGeom prst="rect">
                      <a:avLst/>
                    </a:prstGeom>
                  </pic:spPr>
                </pic:pic>
              </a:graphicData>
            </a:graphic>
          </wp:inline>
        </w:drawing>
      </w:r>
    </w:p>
    <w:p w14:paraId="2E01C0FD">
      <w:pPr>
        <w:keepLines/>
        <w:spacing w:line="300" w:lineRule="exact"/>
        <w:ind w:firstLine="0"/>
        <w:jc w:val="center"/>
      </w:pPr>
      <w:r>
        <w:rPr>
          <w:rFonts w:ascii="Times New Roman" w:hAnsi="Times New Roman" w:eastAsia="宋体"/>
          <w:b/>
          <w:sz w:val="20"/>
        </w:rPr>
        <w:t>图 3-1 系统级与项目级角色权限边界</w:t>
      </w:r>
    </w:p>
    <w:p w14:paraId="1D8FDA61">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14:paraId="6CD0879C">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p w14:paraId="25B5B775">
      <w:pPr>
        <w:keepNext/>
        <w:spacing w:line="300" w:lineRule="exact"/>
        <w:ind w:firstLine="0"/>
        <w:jc w:val="center"/>
      </w:pPr>
      <w:r>
        <w:rPr>
          <w:rFonts w:ascii="Times New Roman" w:hAnsi="Times New Roman" w:eastAsia="宋体"/>
          <w:b/>
          <w:sz w:val="20"/>
        </w:rPr>
        <w:t>表 3-1 系统主要角色与权限需求</w:t>
      </w:r>
    </w:p>
    <w:tbl>
      <w:tblPr>
        <w:tblStyle w:val="32"/>
        <w:tblW w:w="0" w:type="auto"/>
        <w:jc w:val="center"/>
        <w:tblLayout w:type="autofit"/>
        <w:tblCellMar>
          <w:top w:w="0" w:type="dxa"/>
          <w:left w:w="108" w:type="dxa"/>
          <w:bottom w:w="0" w:type="dxa"/>
          <w:right w:w="108" w:type="dxa"/>
        </w:tblCellMar>
      </w:tblPr>
      <w:tblGrid>
        <w:gridCol w:w="1455"/>
        <w:gridCol w:w="1455"/>
        <w:gridCol w:w="1455"/>
        <w:gridCol w:w="1455"/>
        <w:gridCol w:w="1455"/>
        <w:gridCol w:w="1455"/>
      </w:tblGrid>
      <w:tr w14:paraId="34EDC041">
        <w:tblPrEx>
          <w:tblCellMar>
            <w:top w:w="0" w:type="dxa"/>
            <w:left w:w="108" w:type="dxa"/>
            <w:bottom w:w="0" w:type="dxa"/>
            <w:right w:w="108" w:type="dxa"/>
          </w:tblCellMar>
        </w:tblPrEx>
        <w:trPr>
          <w:jc w:val="center"/>
        </w:trPr>
        <w:tc>
          <w:tcPr>
            <w:tcW w:w="1455" w:type="dxa"/>
            <w:tcBorders>
              <w:top w:val="single" w:color="000000" w:sz="12" w:space="0"/>
              <w:left w:val="nil"/>
              <w:bottom w:val="single" w:color="000000" w:sz="6" w:space="0"/>
              <w:right w:val="nil"/>
              <w:insideH w:val="nil"/>
              <w:insideV w:val="nil"/>
            </w:tcBorders>
            <w:vAlign w:val="center"/>
          </w:tcPr>
          <w:p w14:paraId="1305F5F5">
            <w:pPr>
              <w:spacing w:before="0" w:after="0" w:line="300" w:lineRule="exact"/>
              <w:ind w:firstLine="0"/>
              <w:jc w:val="center"/>
            </w:pPr>
            <w:r>
              <w:rPr>
                <w:rFonts w:ascii="Times New Roman" w:hAnsi="Times New Roman" w:eastAsia="黑体"/>
                <w:b/>
                <w:sz w:val="18"/>
              </w:rPr>
              <w:t>角色</w:t>
            </w:r>
          </w:p>
        </w:tc>
        <w:tc>
          <w:tcPr>
            <w:tcW w:w="1455" w:type="dxa"/>
            <w:tcBorders>
              <w:top w:val="single" w:color="000000" w:sz="12" w:space="0"/>
              <w:left w:val="nil"/>
              <w:bottom w:val="single" w:color="000000" w:sz="6" w:space="0"/>
              <w:right w:val="nil"/>
              <w:insideH w:val="nil"/>
              <w:insideV w:val="nil"/>
            </w:tcBorders>
            <w:vAlign w:val="center"/>
          </w:tcPr>
          <w:p w14:paraId="20DF7B32">
            <w:pPr>
              <w:spacing w:before="0" w:after="0" w:line="300" w:lineRule="exact"/>
              <w:ind w:firstLine="0"/>
              <w:jc w:val="center"/>
            </w:pPr>
            <w:r>
              <w:rPr>
                <w:rFonts w:ascii="Times New Roman" w:hAnsi="Times New Roman" w:eastAsia="黑体"/>
                <w:b/>
                <w:sz w:val="18"/>
              </w:rPr>
              <w:t>权限作用域</w:t>
            </w:r>
          </w:p>
        </w:tc>
        <w:tc>
          <w:tcPr>
            <w:tcW w:w="1455" w:type="dxa"/>
            <w:tcBorders>
              <w:top w:val="single" w:color="000000" w:sz="12" w:space="0"/>
              <w:left w:val="nil"/>
              <w:bottom w:val="single" w:color="000000" w:sz="6" w:space="0"/>
              <w:right w:val="nil"/>
              <w:insideH w:val="nil"/>
              <w:insideV w:val="nil"/>
            </w:tcBorders>
            <w:vAlign w:val="center"/>
          </w:tcPr>
          <w:p w14:paraId="7C582302">
            <w:pPr>
              <w:spacing w:before="0" w:after="0" w:line="300" w:lineRule="exact"/>
              <w:ind w:firstLine="0"/>
              <w:jc w:val="center"/>
            </w:pPr>
            <w:r>
              <w:rPr>
                <w:rFonts w:ascii="Times New Roman" w:hAnsi="Times New Roman" w:eastAsia="黑体"/>
                <w:b/>
                <w:sz w:val="18"/>
              </w:rPr>
              <w:t>系统用户与全局角色管理</w:t>
            </w:r>
          </w:p>
        </w:tc>
        <w:tc>
          <w:tcPr>
            <w:tcW w:w="1455" w:type="dxa"/>
            <w:tcBorders>
              <w:top w:val="single" w:color="000000" w:sz="12" w:space="0"/>
              <w:left w:val="nil"/>
              <w:bottom w:val="single" w:color="000000" w:sz="6" w:space="0"/>
              <w:right w:val="nil"/>
              <w:insideH w:val="nil"/>
              <w:insideV w:val="nil"/>
            </w:tcBorders>
            <w:vAlign w:val="center"/>
          </w:tcPr>
          <w:p w14:paraId="0B29E4A5">
            <w:pPr>
              <w:spacing w:before="0" w:after="0" w:line="300" w:lineRule="exact"/>
              <w:ind w:firstLine="0"/>
              <w:jc w:val="center"/>
            </w:pPr>
            <w:r>
              <w:rPr>
                <w:rFonts w:ascii="Times New Roman" w:hAnsi="Times New Roman" w:eastAsia="黑体"/>
                <w:b/>
                <w:sz w:val="18"/>
              </w:rPr>
              <w:t>项目创建与全局统计</w:t>
            </w:r>
          </w:p>
        </w:tc>
        <w:tc>
          <w:tcPr>
            <w:tcW w:w="1455" w:type="dxa"/>
            <w:tcBorders>
              <w:top w:val="single" w:color="000000" w:sz="12" w:space="0"/>
              <w:left w:val="nil"/>
              <w:bottom w:val="single" w:color="000000" w:sz="6" w:space="0"/>
              <w:right w:val="nil"/>
              <w:insideH w:val="nil"/>
              <w:insideV w:val="nil"/>
            </w:tcBorders>
            <w:vAlign w:val="center"/>
          </w:tcPr>
          <w:p w14:paraId="2E4D366A">
            <w:pPr>
              <w:spacing w:before="0" w:after="0" w:line="300" w:lineRule="exact"/>
              <w:ind w:firstLine="0"/>
              <w:jc w:val="center"/>
            </w:pPr>
            <w:r>
              <w:rPr>
                <w:rFonts w:ascii="Times New Roman" w:hAnsi="Times New Roman" w:eastAsia="黑体"/>
                <w:b/>
                <w:sz w:val="18"/>
              </w:rPr>
              <w:t>项目内读写/审核</w:t>
            </w:r>
          </w:p>
        </w:tc>
        <w:tc>
          <w:tcPr>
            <w:tcW w:w="1455" w:type="dxa"/>
            <w:tcBorders>
              <w:top w:val="single" w:color="000000" w:sz="12" w:space="0"/>
              <w:left w:val="nil"/>
              <w:bottom w:val="single" w:color="000000" w:sz="6" w:space="0"/>
              <w:right w:val="nil"/>
              <w:insideH w:val="nil"/>
              <w:insideV w:val="nil"/>
            </w:tcBorders>
            <w:vAlign w:val="center"/>
          </w:tcPr>
          <w:p w14:paraId="6B0A4C45">
            <w:pPr>
              <w:spacing w:before="0" w:after="0" w:line="300" w:lineRule="exact"/>
              <w:ind w:firstLine="0"/>
              <w:jc w:val="center"/>
            </w:pPr>
            <w:r>
              <w:rPr>
                <w:rFonts w:ascii="Times New Roman" w:hAnsi="Times New Roman" w:eastAsia="黑体"/>
                <w:b/>
                <w:sz w:val="18"/>
              </w:rPr>
              <w:t>项目成员与配置管理</w:t>
            </w:r>
          </w:p>
        </w:tc>
      </w:tr>
      <w:tr w14:paraId="390BE0B0">
        <w:tblPrEx>
          <w:tblCellMar>
            <w:top w:w="0" w:type="dxa"/>
            <w:left w:w="108" w:type="dxa"/>
            <w:bottom w:w="0" w:type="dxa"/>
            <w:right w:w="108" w:type="dxa"/>
          </w:tblCellMar>
        </w:tblPrEx>
        <w:trPr>
          <w:jc w:val="center"/>
        </w:trPr>
        <w:tc>
          <w:tcPr>
            <w:tcW w:w="1455" w:type="dxa"/>
            <w:tcBorders>
              <w:top w:val="nil"/>
              <w:left w:val="nil"/>
              <w:bottom w:val="nil"/>
              <w:right w:val="nil"/>
              <w:insideH w:val="nil"/>
              <w:insideV w:val="nil"/>
            </w:tcBorders>
            <w:vAlign w:val="center"/>
          </w:tcPr>
          <w:p w14:paraId="3EBDC0E6">
            <w:pPr>
              <w:spacing w:before="0" w:after="0" w:line="300" w:lineRule="exact"/>
              <w:ind w:firstLine="0"/>
              <w:jc w:val="center"/>
            </w:pPr>
            <w:r>
              <w:rPr>
                <w:rFonts w:ascii="Times New Roman" w:hAnsi="Times New Roman" w:eastAsia="宋体"/>
                <w:b w:val="0"/>
                <w:sz w:val="18"/>
              </w:rPr>
              <w:t>系统管理员</w:t>
            </w:r>
          </w:p>
        </w:tc>
        <w:tc>
          <w:tcPr>
            <w:tcW w:w="1455" w:type="dxa"/>
            <w:tcBorders>
              <w:top w:val="nil"/>
              <w:left w:val="nil"/>
              <w:bottom w:val="nil"/>
              <w:right w:val="nil"/>
              <w:insideH w:val="nil"/>
              <w:insideV w:val="nil"/>
            </w:tcBorders>
            <w:vAlign w:val="center"/>
          </w:tcPr>
          <w:p w14:paraId="5F5C760B">
            <w:pPr>
              <w:spacing w:before="0" w:after="0" w:line="300" w:lineRule="exact"/>
              <w:ind w:firstLine="0"/>
              <w:jc w:val="center"/>
            </w:pPr>
            <w:r>
              <w:rPr>
                <w:rFonts w:ascii="Times New Roman" w:hAnsi="Times New Roman" w:eastAsia="宋体"/>
                <w:b w:val="0"/>
                <w:sz w:val="18"/>
              </w:rPr>
              <w:t>全系统、全部项目</w:t>
            </w:r>
          </w:p>
        </w:tc>
        <w:tc>
          <w:tcPr>
            <w:tcW w:w="1455" w:type="dxa"/>
            <w:tcBorders>
              <w:top w:val="nil"/>
              <w:left w:val="nil"/>
              <w:bottom w:val="nil"/>
              <w:right w:val="nil"/>
              <w:insideH w:val="nil"/>
              <w:insideV w:val="nil"/>
            </w:tcBorders>
            <w:vAlign w:val="center"/>
          </w:tcPr>
          <w:p w14:paraId="77CCC1E9">
            <w:pPr>
              <w:spacing w:before="0" w:after="0" w:line="300" w:lineRule="exact"/>
              <w:ind w:firstLine="0"/>
              <w:jc w:val="center"/>
            </w:pPr>
            <w:r>
              <w:rPr>
                <w:rFonts w:ascii="Times New Roman" w:hAnsi="Times New Roman" w:eastAsia="宋体"/>
                <w:b w:val="0"/>
                <w:sz w:val="18"/>
              </w:rPr>
              <w:t>是</w:t>
            </w:r>
          </w:p>
        </w:tc>
        <w:tc>
          <w:tcPr>
            <w:tcW w:w="1455" w:type="dxa"/>
            <w:tcBorders>
              <w:top w:val="nil"/>
              <w:left w:val="nil"/>
              <w:bottom w:val="nil"/>
              <w:right w:val="nil"/>
              <w:insideH w:val="nil"/>
              <w:insideV w:val="nil"/>
            </w:tcBorders>
            <w:vAlign w:val="center"/>
          </w:tcPr>
          <w:p w14:paraId="020C4789">
            <w:pPr>
              <w:spacing w:before="0" w:after="0" w:line="300" w:lineRule="exact"/>
              <w:ind w:firstLine="0"/>
              <w:jc w:val="center"/>
            </w:pPr>
            <w:r>
              <w:rPr>
                <w:rFonts w:ascii="Times New Roman" w:hAnsi="Times New Roman" w:eastAsia="宋体"/>
                <w:b w:val="0"/>
                <w:sz w:val="18"/>
              </w:rPr>
              <w:t>是</w:t>
            </w:r>
          </w:p>
        </w:tc>
        <w:tc>
          <w:tcPr>
            <w:tcW w:w="1455" w:type="dxa"/>
            <w:tcBorders>
              <w:top w:val="nil"/>
              <w:left w:val="nil"/>
              <w:bottom w:val="nil"/>
              <w:right w:val="nil"/>
              <w:insideH w:val="nil"/>
              <w:insideV w:val="nil"/>
            </w:tcBorders>
            <w:vAlign w:val="center"/>
          </w:tcPr>
          <w:p w14:paraId="60B6C2E9">
            <w:pPr>
              <w:spacing w:before="0" w:after="0" w:line="300" w:lineRule="exact"/>
              <w:ind w:firstLine="0"/>
              <w:jc w:val="center"/>
            </w:pPr>
            <w:r>
              <w:rPr>
                <w:rFonts w:ascii="Times New Roman" w:hAnsi="Times New Roman" w:eastAsia="宋体"/>
                <w:b w:val="0"/>
                <w:sz w:val="18"/>
              </w:rPr>
              <w:t>可用于全局运维和异常处置</w:t>
            </w:r>
          </w:p>
        </w:tc>
        <w:tc>
          <w:tcPr>
            <w:tcW w:w="1455" w:type="dxa"/>
            <w:tcBorders>
              <w:top w:val="nil"/>
              <w:left w:val="nil"/>
              <w:bottom w:val="nil"/>
              <w:right w:val="nil"/>
              <w:insideH w:val="nil"/>
              <w:insideV w:val="nil"/>
            </w:tcBorders>
            <w:vAlign w:val="center"/>
          </w:tcPr>
          <w:p w14:paraId="167A2901">
            <w:pPr>
              <w:spacing w:before="0" w:after="0" w:line="300" w:lineRule="exact"/>
              <w:ind w:firstLine="0"/>
              <w:jc w:val="center"/>
            </w:pPr>
            <w:r>
              <w:rPr>
                <w:rFonts w:ascii="Times New Roman" w:hAnsi="Times New Roman" w:eastAsia="宋体"/>
                <w:b w:val="0"/>
                <w:sz w:val="18"/>
              </w:rPr>
              <w:t>可管理任意项目</w:t>
            </w:r>
          </w:p>
        </w:tc>
      </w:tr>
      <w:tr w14:paraId="43125939">
        <w:tblPrEx>
          <w:tblCellMar>
            <w:top w:w="0" w:type="dxa"/>
            <w:left w:w="108" w:type="dxa"/>
            <w:bottom w:w="0" w:type="dxa"/>
            <w:right w:w="108" w:type="dxa"/>
          </w:tblCellMar>
        </w:tblPrEx>
        <w:trPr>
          <w:jc w:val="center"/>
        </w:trPr>
        <w:tc>
          <w:tcPr>
            <w:tcW w:w="1455" w:type="dxa"/>
            <w:tcBorders>
              <w:top w:val="nil"/>
              <w:left w:val="nil"/>
              <w:bottom w:val="nil"/>
              <w:right w:val="nil"/>
              <w:insideH w:val="nil"/>
              <w:insideV w:val="nil"/>
            </w:tcBorders>
            <w:vAlign w:val="center"/>
          </w:tcPr>
          <w:p w14:paraId="045EDBB8">
            <w:pPr>
              <w:spacing w:before="0" w:after="0" w:line="300" w:lineRule="exact"/>
              <w:ind w:firstLine="0"/>
              <w:jc w:val="center"/>
            </w:pPr>
            <w:r>
              <w:rPr>
                <w:rFonts w:ascii="Times New Roman" w:hAnsi="Times New Roman" w:eastAsia="宋体"/>
                <w:b w:val="0"/>
                <w:sz w:val="18"/>
              </w:rPr>
              <w:t>项目负责人</w:t>
            </w:r>
          </w:p>
        </w:tc>
        <w:tc>
          <w:tcPr>
            <w:tcW w:w="1455" w:type="dxa"/>
            <w:tcBorders>
              <w:top w:val="nil"/>
              <w:left w:val="nil"/>
              <w:bottom w:val="nil"/>
              <w:right w:val="nil"/>
              <w:insideH w:val="nil"/>
              <w:insideV w:val="nil"/>
            </w:tcBorders>
            <w:vAlign w:val="center"/>
          </w:tcPr>
          <w:p w14:paraId="3CEC339B">
            <w:pPr>
              <w:spacing w:before="0" w:after="0" w:line="300" w:lineRule="exact"/>
              <w:ind w:firstLine="0"/>
              <w:jc w:val="center"/>
            </w:pPr>
            <w:r>
              <w:rPr>
                <w:rFonts w:ascii="Times New Roman" w:hAnsi="Times New Roman" w:eastAsia="宋体"/>
                <w:b w:val="0"/>
                <w:sz w:val="18"/>
              </w:rPr>
              <w:t>负责的项目</w:t>
            </w:r>
          </w:p>
        </w:tc>
        <w:tc>
          <w:tcPr>
            <w:tcW w:w="1455" w:type="dxa"/>
            <w:tcBorders>
              <w:top w:val="nil"/>
              <w:left w:val="nil"/>
              <w:bottom w:val="nil"/>
              <w:right w:val="nil"/>
              <w:insideH w:val="nil"/>
              <w:insideV w:val="nil"/>
            </w:tcBorders>
            <w:vAlign w:val="center"/>
          </w:tcPr>
          <w:p w14:paraId="327698AC">
            <w:pPr>
              <w:spacing w:before="0" w:after="0" w:line="300" w:lineRule="exact"/>
              <w:ind w:firstLine="0"/>
              <w:jc w:val="center"/>
            </w:pPr>
            <w:r>
              <w:rPr>
                <w:rFonts w:ascii="Times New Roman" w:hAnsi="Times New Roman" w:eastAsia="宋体"/>
                <w:b w:val="0"/>
                <w:sz w:val="18"/>
              </w:rPr>
              <w:t>否</w:t>
            </w:r>
          </w:p>
        </w:tc>
        <w:tc>
          <w:tcPr>
            <w:tcW w:w="1455" w:type="dxa"/>
            <w:tcBorders>
              <w:top w:val="nil"/>
              <w:left w:val="nil"/>
              <w:bottom w:val="nil"/>
              <w:right w:val="nil"/>
              <w:insideH w:val="nil"/>
              <w:insideV w:val="nil"/>
            </w:tcBorders>
            <w:vAlign w:val="center"/>
          </w:tcPr>
          <w:p w14:paraId="5346CA1C">
            <w:pPr>
              <w:spacing w:before="0" w:after="0" w:line="300" w:lineRule="exact"/>
              <w:ind w:firstLine="0"/>
              <w:jc w:val="center"/>
            </w:pPr>
            <w:r>
              <w:rPr>
                <w:rFonts w:ascii="Times New Roman" w:hAnsi="Times New Roman" w:eastAsia="宋体"/>
                <w:b w:val="0"/>
                <w:sz w:val="18"/>
              </w:rPr>
              <w:t>否</w:t>
            </w:r>
          </w:p>
        </w:tc>
        <w:tc>
          <w:tcPr>
            <w:tcW w:w="1455" w:type="dxa"/>
            <w:tcBorders>
              <w:top w:val="nil"/>
              <w:left w:val="nil"/>
              <w:bottom w:val="nil"/>
              <w:right w:val="nil"/>
              <w:insideH w:val="nil"/>
              <w:insideV w:val="nil"/>
            </w:tcBorders>
            <w:vAlign w:val="center"/>
          </w:tcPr>
          <w:p w14:paraId="7278D213">
            <w:pPr>
              <w:spacing w:before="0" w:after="0" w:line="300" w:lineRule="exact"/>
              <w:ind w:firstLine="0"/>
              <w:jc w:val="center"/>
            </w:pPr>
            <w:r>
              <w:rPr>
                <w:rFonts w:ascii="Times New Roman" w:hAnsi="Times New Roman" w:eastAsia="宋体"/>
                <w:b w:val="0"/>
                <w:sz w:val="18"/>
              </w:rPr>
              <w:t>是</w:t>
            </w:r>
          </w:p>
        </w:tc>
        <w:tc>
          <w:tcPr>
            <w:tcW w:w="1455" w:type="dxa"/>
            <w:tcBorders>
              <w:top w:val="nil"/>
              <w:left w:val="nil"/>
              <w:bottom w:val="nil"/>
              <w:right w:val="nil"/>
              <w:insideH w:val="nil"/>
              <w:insideV w:val="nil"/>
            </w:tcBorders>
            <w:vAlign w:val="center"/>
          </w:tcPr>
          <w:p w14:paraId="6900331B">
            <w:pPr>
              <w:spacing w:before="0" w:after="0" w:line="300" w:lineRule="exact"/>
              <w:ind w:firstLine="0"/>
              <w:jc w:val="center"/>
            </w:pPr>
            <w:r>
              <w:rPr>
                <w:rFonts w:ascii="Times New Roman" w:hAnsi="Times New Roman" w:eastAsia="宋体"/>
                <w:b w:val="0"/>
                <w:sz w:val="18"/>
              </w:rPr>
              <w:t>仅限负责的项目</w:t>
            </w:r>
          </w:p>
        </w:tc>
      </w:tr>
      <w:tr w14:paraId="1C205376">
        <w:tblPrEx>
          <w:tblCellMar>
            <w:top w:w="0" w:type="dxa"/>
            <w:left w:w="108" w:type="dxa"/>
            <w:bottom w:w="0" w:type="dxa"/>
            <w:right w:w="108" w:type="dxa"/>
          </w:tblCellMar>
        </w:tblPrEx>
        <w:trPr>
          <w:jc w:val="center"/>
        </w:trPr>
        <w:tc>
          <w:tcPr>
            <w:tcW w:w="1455" w:type="dxa"/>
            <w:tcBorders>
              <w:top w:val="nil"/>
              <w:left w:val="nil"/>
              <w:bottom w:val="nil"/>
              <w:right w:val="nil"/>
              <w:insideH w:val="nil"/>
              <w:insideV w:val="nil"/>
            </w:tcBorders>
            <w:vAlign w:val="center"/>
          </w:tcPr>
          <w:p w14:paraId="6B6B1C22">
            <w:pPr>
              <w:spacing w:before="0" w:after="0" w:line="300" w:lineRule="exact"/>
              <w:ind w:firstLine="0"/>
              <w:jc w:val="center"/>
            </w:pPr>
            <w:r>
              <w:rPr>
                <w:rFonts w:ascii="Times New Roman" w:hAnsi="Times New Roman" w:eastAsia="宋体"/>
                <w:b w:val="0"/>
                <w:sz w:val="18"/>
              </w:rPr>
              <w:t>审核人员</w:t>
            </w:r>
          </w:p>
        </w:tc>
        <w:tc>
          <w:tcPr>
            <w:tcW w:w="1455" w:type="dxa"/>
            <w:tcBorders>
              <w:top w:val="nil"/>
              <w:left w:val="nil"/>
              <w:bottom w:val="nil"/>
              <w:right w:val="nil"/>
              <w:insideH w:val="nil"/>
              <w:insideV w:val="nil"/>
            </w:tcBorders>
            <w:vAlign w:val="center"/>
          </w:tcPr>
          <w:p w14:paraId="35B056C0">
            <w:pPr>
              <w:spacing w:before="0" w:after="0" w:line="300" w:lineRule="exact"/>
              <w:ind w:firstLine="0"/>
              <w:jc w:val="center"/>
            </w:pPr>
            <w:r>
              <w:rPr>
                <w:rFonts w:ascii="Times New Roman" w:hAnsi="Times New Roman" w:eastAsia="宋体"/>
                <w:b w:val="0"/>
                <w:sz w:val="18"/>
              </w:rPr>
              <w:t>被授权项目</w:t>
            </w:r>
          </w:p>
        </w:tc>
        <w:tc>
          <w:tcPr>
            <w:tcW w:w="1455" w:type="dxa"/>
            <w:tcBorders>
              <w:top w:val="nil"/>
              <w:left w:val="nil"/>
              <w:bottom w:val="nil"/>
              <w:right w:val="nil"/>
              <w:insideH w:val="nil"/>
              <w:insideV w:val="nil"/>
            </w:tcBorders>
            <w:vAlign w:val="center"/>
          </w:tcPr>
          <w:p w14:paraId="60919F8B">
            <w:pPr>
              <w:spacing w:before="0" w:after="0" w:line="300" w:lineRule="exact"/>
              <w:ind w:firstLine="0"/>
              <w:jc w:val="center"/>
            </w:pPr>
            <w:r>
              <w:rPr>
                <w:rFonts w:ascii="Times New Roman" w:hAnsi="Times New Roman" w:eastAsia="宋体"/>
                <w:b w:val="0"/>
                <w:sz w:val="18"/>
              </w:rPr>
              <w:t>否</w:t>
            </w:r>
          </w:p>
        </w:tc>
        <w:tc>
          <w:tcPr>
            <w:tcW w:w="1455" w:type="dxa"/>
            <w:tcBorders>
              <w:top w:val="nil"/>
              <w:left w:val="nil"/>
              <w:bottom w:val="nil"/>
              <w:right w:val="nil"/>
              <w:insideH w:val="nil"/>
              <w:insideV w:val="nil"/>
            </w:tcBorders>
            <w:vAlign w:val="center"/>
          </w:tcPr>
          <w:p w14:paraId="4AEB2AD6">
            <w:pPr>
              <w:spacing w:before="0" w:after="0" w:line="300" w:lineRule="exact"/>
              <w:ind w:firstLine="0"/>
              <w:jc w:val="center"/>
            </w:pPr>
            <w:r>
              <w:rPr>
                <w:rFonts w:ascii="Times New Roman" w:hAnsi="Times New Roman" w:eastAsia="宋体"/>
                <w:b w:val="0"/>
                <w:sz w:val="18"/>
              </w:rPr>
              <w:t>否</w:t>
            </w:r>
          </w:p>
        </w:tc>
        <w:tc>
          <w:tcPr>
            <w:tcW w:w="1455" w:type="dxa"/>
            <w:tcBorders>
              <w:top w:val="nil"/>
              <w:left w:val="nil"/>
              <w:bottom w:val="nil"/>
              <w:right w:val="nil"/>
              <w:insideH w:val="nil"/>
              <w:insideV w:val="nil"/>
            </w:tcBorders>
            <w:vAlign w:val="center"/>
          </w:tcPr>
          <w:p w14:paraId="2BA78650">
            <w:pPr>
              <w:spacing w:before="0" w:after="0" w:line="300" w:lineRule="exact"/>
              <w:ind w:firstLine="0"/>
              <w:jc w:val="center"/>
            </w:pPr>
            <w:r>
              <w:rPr>
                <w:rFonts w:ascii="Times New Roman" w:hAnsi="Times New Roman" w:eastAsia="宋体"/>
                <w:b w:val="0"/>
                <w:sz w:val="18"/>
              </w:rPr>
              <w:t>读取、审核和评价</w:t>
            </w:r>
          </w:p>
        </w:tc>
        <w:tc>
          <w:tcPr>
            <w:tcW w:w="1455" w:type="dxa"/>
            <w:tcBorders>
              <w:top w:val="nil"/>
              <w:left w:val="nil"/>
              <w:bottom w:val="nil"/>
              <w:right w:val="nil"/>
              <w:insideH w:val="nil"/>
              <w:insideV w:val="nil"/>
            </w:tcBorders>
            <w:vAlign w:val="center"/>
          </w:tcPr>
          <w:p w14:paraId="4CA18EEA">
            <w:pPr>
              <w:spacing w:before="0" w:after="0" w:line="300" w:lineRule="exact"/>
              <w:ind w:firstLine="0"/>
              <w:jc w:val="center"/>
            </w:pPr>
            <w:r>
              <w:rPr>
                <w:rFonts w:ascii="Times New Roman" w:hAnsi="Times New Roman" w:eastAsia="宋体"/>
                <w:b w:val="0"/>
                <w:sz w:val="18"/>
              </w:rPr>
              <w:t>否</w:t>
            </w:r>
          </w:p>
        </w:tc>
      </w:tr>
      <w:tr w14:paraId="61DD323F">
        <w:tblPrEx>
          <w:tblCellMar>
            <w:top w:w="0" w:type="dxa"/>
            <w:left w:w="108" w:type="dxa"/>
            <w:bottom w:w="0" w:type="dxa"/>
            <w:right w:w="108" w:type="dxa"/>
          </w:tblCellMar>
        </w:tblPrEx>
        <w:trPr>
          <w:jc w:val="center"/>
        </w:trPr>
        <w:tc>
          <w:tcPr>
            <w:tcW w:w="1455" w:type="dxa"/>
            <w:tcBorders>
              <w:top w:val="nil"/>
              <w:left w:val="nil"/>
              <w:bottom w:val="nil"/>
              <w:right w:val="nil"/>
              <w:insideH w:val="nil"/>
              <w:insideV w:val="nil"/>
            </w:tcBorders>
            <w:vAlign w:val="center"/>
          </w:tcPr>
          <w:p w14:paraId="3EC36E4D">
            <w:pPr>
              <w:spacing w:before="0" w:after="0" w:line="300" w:lineRule="exact"/>
              <w:ind w:firstLine="0"/>
              <w:jc w:val="center"/>
            </w:pPr>
            <w:r>
              <w:rPr>
                <w:rFonts w:ascii="Times New Roman" w:hAnsi="Times New Roman" w:eastAsia="宋体"/>
                <w:b w:val="0"/>
                <w:sz w:val="18"/>
              </w:rPr>
              <w:t>普通成员</w:t>
            </w:r>
          </w:p>
        </w:tc>
        <w:tc>
          <w:tcPr>
            <w:tcW w:w="1455" w:type="dxa"/>
            <w:tcBorders>
              <w:top w:val="nil"/>
              <w:left w:val="nil"/>
              <w:bottom w:val="nil"/>
              <w:right w:val="nil"/>
              <w:insideH w:val="nil"/>
              <w:insideV w:val="nil"/>
            </w:tcBorders>
            <w:vAlign w:val="center"/>
          </w:tcPr>
          <w:p w14:paraId="42D181AB">
            <w:pPr>
              <w:spacing w:before="0" w:after="0" w:line="300" w:lineRule="exact"/>
              <w:ind w:firstLine="0"/>
              <w:jc w:val="center"/>
            </w:pPr>
            <w:r>
              <w:rPr>
                <w:rFonts w:ascii="Times New Roman" w:hAnsi="Times New Roman" w:eastAsia="宋体"/>
                <w:b w:val="0"/>
                <w:sz w:val="18"/>
              </w:rPr>
              <w:t>被授权项目</w:t>
            </w:r>
          </w:p>
        </w:tc>
        <w:tc>
          <w:tcPr>
            <w:tcW w:w="1455" w:type="dxa"/>
            <w:tcBorders>
              <w:top w:val="nil"/>
              <w:left w:val="nil"/>
              <w:bottom w:val="nil"/>
              <w:right w:val="nil"/>
              <w:insideH w:val="nil"/>
              <w:insideV w:val="nil"/>
            </w:tcBorders>
            <w:vAlign w:val="center"/>
          </w:tcPr>
          <w:p w14:paraId="23B86D84">
            <w:pPr>
              <w:spacing w:before="0" w:after="0" w:line="300" w:lineRule="exact"/>
              <w:ind w:firstLine="0"/>
              <w:jc w:val="center"/>
            </w:pPr>
            <w:r>
              <w:rPr>
                <w:rFonts w:ascii="Times New Roman" w:hAnsi="Times New Roman" w:eastAsia="宋体"/>
                <w:b w:val="0"/>
                <w:sz w:val="18"/>
              </w:rPr>
              <w:t>否</w:t>
            </w:r>
          </w:p>
        </w:tc>
        <w:tc>
          <w:tcPr>
            <w:tcW w:w="1455" w:type="dxa"/>
            <w:tcBorders>
              <w:top w:val="nil"/>
              <w:left w:val="nil"/>
              <w:bottom w:val="nil"/>
              <w:right w:val="nil"/>
              <w:insideH w:val="nil"/>
              <w:insideV w:val="nil"/>
            </w:tcBorders>
            <w:vAlign w:val="center"/>
          </w:tcPr>
          <w:p w14:paraId="7C0EFD37">
            <w:pPr>
              <w:spacing w:before="0" w:after="0" w:line="300" w:lineRule="exact"/>
              <w:ind w:firstLine="0"/>
              <w:jc w:val="center"/>
            </w:pPr>
            <w:r>
              <w:rPr>
                <w:rFonts w:ascii="Times New Roman" w:hAnsi="Times New Roman" w:eastAsia="宋体"/>
                <w:b w:val="0"/>
                <w:sz w:val="18"/>
              </w:rPr>
              <w:t>否</w:t>
            </w:r>
          </w:p>
        </w:tc>
        <w:tc>
          <w:tcPr>
            <w:tcW w:w="1455" w:type="dxa"/>
            <w:tcBorders>
              <w:top w:val="nil"/>
              <w:left w:val="nil"/>
              <w:bottom w:val="nil"/>
              <w:right w:val="nil"/>
              <w:insideH w:val="nil"/>
              <w:insideV w:val="nil"/>
            </w:tcBorders>
            <w:vAlign w:val="center"/>
          </w:tcPr>
          <w:p w14:paraId="2D01197F">
            <w:pPr>
              <w:spacing w:before="0" w:after="0" w:line="300" w:lineRule="exact"/>
              <w:ind w:firstLine="0"/>
              <w:jc w:val="center"/>
            </w:pPr>
            <w:r>
              <w:rPr>
                <w:rFonts w:ascii="Times New Roman" w:hAnsi="Times New Roman" w:eastAsia="宋体"/>
                <w:b w:val="0"/>
                <w:sz w:val="18"/>
              </w:rPr>
              <w:t>读取、编辑和智能生成</w:t>
            </w:r>
          </w:p>
        </w:tc>
        <w:tc>
          <w:tcPr>
            <w:tcW w:w="1455" w:type="dxa"/>
            <w:tcBorders>
              <w:top w:val="nil"/>
              <w:left w:val="nil"/>
              <w:bottom w:val="nil"/>
              <w:right w:val="nil"/>
              <w:insideH w:val="nil"/>
              <w:insideV w:val="nil"/>
            </w:tcBorders>
            <w:vAlign w:val="center"/>
          </w:tcPr>
          <w:p w14:paraId="69ED128E">
            <w:pPr>
              <w:spacing w:before="0" w:after="0" w:line="300" w:lineRule="exact"/>
              <w:ind w:firstLine="0"/>
              <w:jc w:val="center"/>
            </w:pPr>
            <w:r>
              <w:rPr>
                <w:rFonts w:ascii="Times New Roman" w:hAnsi="Times New Roman" w:eastAsia="宋体"/>
                <w:b w:val="0"/>
                <w:sz w:val="18"/>
              </w:rPr>
              <w:t>否</w:t>
            </w:r>
          </w:p>
        </w:tc>
      </w:tr>
      <w:tr w14:paraId="54D86D32">
        <w:tblPrEx>
          <w:tblCellMar>
            <w:top w:w="0" w:type="dxa"/>
            <w:left w:w="108" w:type="dxa"/>
            <w:bottom w:w="0" w:type="dxa"/>
            <w:right w:w="108" w:type="dxa"/>
          </w:tblCellMar>
        </w:tblPrEx>
        <w:trPr>
          <w:jc w:val="center"/>
        </w:trPr>
        <w:tc>
          <w:tcPr>
            <w:tcW w:w="1455" w:type="dxa"/>
            <w:tcBorders>
              <w:top w:val="nil"/>
              <w:left w:val="nil"/>
              <w:bottom w:val="single" w:color="000000" w:sz="12" w:space="0"/>
              <w:right w:val="nil"/>
              <w:insideH w:val="nil"/>
              <w:insideV w:val="nil"/>
            </w:tcBorders>
            <w:vAlign w:val="center"/>
          </w:tcPr>
          <w:p w14:paraId="699A5ECD">
            <w:pPr>
              <w:spacing w:before="0" w:after="0" w:line="300" w:lineRule="exact"/>
              <w:ind w:firstLine="0"/>
              <w:jc w:val="center"/>
            </w:pPr>
            <w:r>
              <w:rPr>
                <w:rFonts w:ascii="Times New Roman" w:hAnsi="Times New Roman" w:eastAsia="宋体"/>
                <w:b w:val="0"/>
                <w:sz w:val="18"/>
              </w:rPr>
              <w:t>只读成员</w:t>
            </w:r>
          </w:p>
        </w:tc>
        <w:tc>
          <w:tcPr>
            <w:tcW w:w="1455" w:type="dxa"/>
            <w:tcBorders>
              <w:top w:val="nil"/>
              <w:left w:val="nil"/>
              <w:bottom w:val="single" w:color="000000" w:sz="12" w:space="0"/>
              <w:right w:val="nil"/>
              <w:insideH w:val="nil"/>
              <w:insideV w:val="nil"/>
            </w:tcBorders>
            <w:vAlign w:val="center"/>
          </w:tcPr>
          <w:p w14:paraId="1860096B">
            <w:pPr>
              <w:spacing w:before="0" w:after="0" w:line="300" w:lineRule="exact"/>
              <w:ind w:firstLine="0"/>
              <w:jc w:val="center"/>
            </w:pPr>
            <w:r>
              <w:rPr>
                <w:rFonts w:ascii="Times New Roman" w:hAnsi="Times New Roman" w:eastAsia="宋体"/>
                <w:b w:val="0"/>
                <w:sz w:val="18"/>
              </w:rPr>
              <w:t>被授权项目</w:t>
            </w:r>
          </w:p>
        </w:tc>
        <w:tc>
          <w:tcPr>
            <w:tcW w:w="1455" w:type="dxa"/>
            <w:tcBorders>
              <w:top w:val="nil"/>
              <w:left w:val="nil"/>
              <w:bottom w:val="single" w:color="000000" w:sz="12" w:space="0"/>
              <w:right w:val="nil"/>
              <w:insideH w:val="nil"/>
              <w:insideV w:val="nil"/>
            </w:tcBorders>
            <w:vAlign w:val="center"/>
          </w:tcPr>
          <w:p w14:paraId="067AAFCE">
            <w:pPr>
              <w:spacing w:before="0" w:after="0" w:line="300" w:lineRule="exact"/>
              <w:ind w:firstLine="0"/>
              <w:jc w:val="center"/>
            </w:pPr>
            <w:r>
              <w:rPr>
                <w:rFonts w:ascii="Times New Roman" w:hAnsi="Times New Roman" w:eastAsia="宋体"/>
                <w:b w:val="0"/>
                <w:sz w:val="18"/>
              </w:rPr>
              <w:t>否</w:t>
            </w:r>
          </w:p>
        </w:tc>
        <w:tc>
          <w:tcPr>
            <w:tcW w:w="1455" w:type="dxa"/>
            <w:tcBorders>
              <w:top w:val="nil"/>
              <w:left w:val="nil"/>
              <w:bottom w:val="single" w:color="000000" w:sz="12" w:space="0"/>
              <w:right w:val="nil"/>
              <w:insideH w:val="nil"/>
              <w:insideV w:val="nil"/>
            </w:tcBorders>
            <w:vAlign w:val="center"/>
          </w:tcPr>
          <w:p w14:paraId="375A99F6">
            <w:pPr>
              <w:spacing w:before="0" w:after="0" w:line="300" w:lineRule="exact"/>
              <w:ind w:firstLine="0"/>
              <w:jc w:val="center"/>
            </w:pPr>
            <w:r>
              <w:rPr>
                <w:rFonts w:ascii="Times New Roman" w:hAnsi="Times New Roman" w:eastAsia="宋体"/>
                <w:b w:val="0"/>
                <w:sz w:val="18"/>
              </w:rPr>
              <w:t>否</w:t>
            </w:r>
          </w:p>
        </w:tc>
        <w:tc>
          <w:tcPr>
            <w:tcW w:w="1455" w:type="dxa"/>
            <w:tcBorders>
              <w:top w:val="nil"/>
              <w:left w:val="nil"/>
              <w:bottom w:val="single" w:color="000000" w:sz="12" w:space="0"/>
              <w:right w:val="nil"/>
              <w:insideH w:val="nil"/>
              <w:insideV w:val="nil"/>
            </w:tcBorders>
            <w:vAlign w:val="center"/>
          </w:tcPr>
          <w:p w14:paraId="0213C448">
            <w:pPr>
              <w:spacing w:before="0" w:after="0" w:line="300" w:lineRule="exact"/>
              <w:ind w:firstLine="0"/>
              <w:jc w:val="center"/>
            </w:pPr>
            <w:r>
              <w:rPr>
                <w:rFonts w:ascii="Times New Roman" w:hAnsi="Times New Roman" w:eastAsia="宋体"/>
                <w:b w:val="0"/>
                <w:sz w:val="18"/>
              </w:rPr>
              <w:t>仅读取</w:t>
            </w:r>
          </w:p>
        </w:tc>
        <w:tc>
          <w:tcPr>
            <w:tcW w:w="1455" w:type="dxa"/>
            <w:tcBorders>
              <w:top w:val="nil"/>
              <w:left w:val="nil"/>
              <w:bottom w:val="single" w:color="000000" w:sz="12" w:space="0"/>
              <w:right w:val="nil"/>
              <w:insideH w:val="nil"/>
              <w:insideV w:val="nil"/>
            </w:tcBorders>
            <w:vAlign w:val="center"/>
          </w:tcPr>
          <w:p w14:paraId="197E62D2">
            <w:pPr>
              <w:spacing w:before="0" w:after="0" w:line="300" w:lineRule="exact"/>
              <w:ind w:firstLine="0"/>
              <w:jc w:val="center"/>
            </w:pPr>
            <w:r>
              <w:rPr>
                <w:rFonts w:ascii="Times New Roman" w:hAnsi="Times New Roman" w:eastAsia="宋体"/>
                <w:b w:val="0"/>
                <w:sz w:val="18"/>
              </w:rPr>
              <w:t>否</w:t>
            </w:r>
          </w:p>
        </w:tc>
      </w:tr>
    </w:tbl>
    <w:p w14:paraId="1588AFCC">
      <w:pPr>
        <w:spacing w:after="0"/>
      </w:pPr>
    </w:p>
    <w:p w14:paraId="0A4F2867">
      <w:pPr>
        <w:pStyle w:val="4"/>
        <w:ind w:firstLine="0"/>
      </w:pPr>
      <w:r>
        <w:t>3.3 实验笔记、附件资料与项目知识库需求分析</w:t>
      </w:r>
    </w:p>
    <w:p w14:paraId="12E06E84">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14:paraId="5E7794B8">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14:paraId="7DC456B2">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14:paraId="3E497CB2">
      <w:pPr>
        <w:pStyle w:val="4"/>
        <w:ind w:firstLine="0"/>
      </w:pPr>
      <w:r>
        <w:t>3.4 AI 辅助实验记录管理需求分析</w:t>
      </w:r>
    </w:p>
    <w:p w14:paraId="217F5A03">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14:paraId="55ADE2CE">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14:paraId="1C9EA38F">
      <w:pPr>
        <w:pStyle w:val="4"/>
        <w:ind w:firstLine="0"/>
      </w:pPr>
      <w:r>
        <w:t>3.5 系统非功能需求分析</w:t>
      </w:r>
    </w:p>
    <w:p w14:paraId="60E627F7">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14:paraId="6F0F856F">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14:paraId="27A35270">
      <w:pPr>
        <w:pStyle w:val="4"/>
        <w:ind w:firstLine="0"/>
      </w:pPr>
      <w:r>
        <w:t>3.6 关键问题建模</w:t>
      </w:r>
    </w:p>
    <w:p w14:paraId="7D2B43F1">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14:paraId="5788107B">
      <w:r>
        <w:rPr>
          <w:rFonts w:ascii="Times New Roman" w:hAnsi="Times New Roman" w:eastAsia="宋体"/>
          <w:b w:val="0"/>
          <w:sz w:val="24"/>
        </w:rPr>
        <w:t>项目边界内可信知识闭环如图 3-2 所示。闭环中的身份校验、项目隔离和审计留痕不是独立附加功能,而是贯穿可信输入、结构化转化、知识问答和结果回存的共同约束。</w:t>
      </w:r>
    </w:p>
    <w:p w14:paraId="485CB0DA">
      <w:pPr>
        <w:keepNext/>
        <w:keepLines/>
        <w:pageBreakBefore/>
        <w:spacing w:line="240" w:lineRule="auto"/>
        <w:ind w:firstLine="0"/>
        <w:jc w:val="center"/>
      </w:pPr>
      <w:r>
        <w:drawing>
          <wp:inline distT="0" distB="0" distL="114300" distR="114300">
            <wp:extent cx="5219700" cy="2936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220000" cy="2936250"/>
                    </a:xfrm>
                    <a:prstGeom prst="rect">
                      <a:avLst/>
                    </a:prstGeom>
                  </pic:spPr>
                </pic:pic>
              </a:graphicData>
            </a:graphic>
          </wp:inline>
        </w:drawing>
      </w:r>
    </w:p>
    <w:p w14:paraId="2FA1EEBE">
      <w:pPr>
        <w:keepLines/>
        <w:spacing w:line="300" w:lineRule="exact"/>
        <w:ind w:firstLine="0"/>
        <w:jc w:val="center"/>
      </w:pPr>
      <w:r>
        <w:rPr>
          <w:rFonts w:ascii="Times New Roman" w:hAnsi="Times New Roman" w:eastAsia="宋体"/>
          <w:b/>
          <w:sz w:val="20"/>
        </w:rPr>
        <w:t>图 3-2 项目边界内可信知识闭环</w:t>
      </w:r>
    </w:p>
    <w:p w14:paraId="27DBF26F">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14:paraId="2C717AA1">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14:paraId="18B9F6A4">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14:paraId="39F5F904">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14:paraId="7E79CCD8">
      <w:r>
        <w:rPr>
          <w:rFonts w:ascii="Times New Roman" w:hAnsi="Times New Roman" w:eastAsia="宋体"/>
          <w:b w:val="0"/>
          <w:sz w:val="24"/>
        </w:rPr>
        <w:t>后续第四章、第五章和第七章分别对应该闭环的知识图谱构建方法、问答方法和实验验证,而不是将各功能模块孤立描述。</w:t>
      </w:r>
    </w:p>
    <w:p w14:paraId="771071A8">
      <w:pPr>
        <w:pStyle w:val="5"/>
        <w:ind w:firstLine="0"/>
      </w:pPr>
      <w:r>
        <w:t>3.6.1 实验记录非结构化问题</w:t>
      </w:r>
    </w:p>
    <w:p w14:paraId="0E5712F2">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14:paraId="3DF8D07D">
      <w:pPr>
        <w:pStyle w:val="5"/>
        <w:ind w:firstLine="0"/>
      </w:pPr>
      <w:r>
        <w:t>3.6.2 项目知识权限隔离问题</w:t>
      </w:r>
    </w:p>
    <w:p w14:paraId="249F22B4">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14:paraId="34F4BACD">
      <w:pPr>
        <w:pStyle w:val="5"/>
        <w:ind w:firstLine="0"/>
      </w:pPr>
      <w:r>
        <w:t>3.6.3 实验知识关联不足问题</w:t>
      </w:r>
    </w:p>
    <w:p w14:paraId="7590269D">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14:paraId="29B25189">
      <w:pPr>
        <w:pStyle w:val="5"/>
        <w:ind w:firstLine="0"/>
      </w:pPr>
      <w:r>
        <w:t>3.6.4 AI 回答可信性与可追溯问题</w:t>
      </w:r>
    </w:p>
    <w:p w14:paraId="1FC13DD9">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14:paraId="368D6542">
      <w:pPr>
        <w:pStyle w:val="4"/>
        <w:ind w:firstLine="0"/>
      </w:pPr>
      <w:r>
        <w:t>3.7 本章小结</w:t>
      </w:r>
    </w:p>
    <w:p w14:paraId="1FFC7BCE">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14:paraId="0B81CB71">
      <w:r>
        <w:br w:type="page"/>
      </w:r>
    </w:p>
    <w:p w14:paraId="480146A7">
      <w:pPr>
        <w:pStyle w:val="3"/>
        <w:ind w:firstLine="0"/>
      </w:pPr>
      <w:r>
        <w:t>第四章 实验知识图谱构建与可信知识管理方法</w:t>
      </w:r>
    </w:p>
    <w:p w14:paraId="6DA818C4">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14:paraId="52D9545A">
      <w:pPr>
        <w:pStyle w:val="4"/>
        <w:ind w:firstLine="0"/>
      </w:pPr>
      <w:r>
        <w:t>4.1 实验知识图谱总体设计</w:t>
      </w:r>
    </w:p>
    <w:p w14:paraId="614D6C6D">
      <w:r>
        <w:rPr>
          <w:rFonts w:ascii="Times New Roman" w:hAnsi="Times New Roman" w:eastAsia="宋体"/>
          <w:b w:val="0"/>
          <w:sz w:val="24"/>
        </w:rPr>
        <w:t>本文构建的实验知识图谱以项目为边界,以实验笔记为核心节点,将实验记录涉及的对象和关系组织起来。图谱构建遵循三项原则。</w:t>
      </w:r>
    </w:p>
    <w:p w14:paraId="536F128F">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14:paraId="39F5C11E">
      <w:pPr>
        <w:pStyle w:val="4"/>
        <w:ind w:firstLine="0"/>
      </w:pPr>
      <w:r>
        <w:t>4.2 实验记录实体定义</w:t>
      </w:r>
    </w:p>
    <w:p w14:paraId="58D9E00F">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14:paraId="2045D6F0">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14:paraId="3346828C">
      <w:r>
        <w:rPr>
          <w:rFonts w:ascii="Times New Roman" w:hAnsi="Times New Roman" w:eastAsia="宋体"/>
          <w:b w:val="0"/>
          <w:sz w:val="24"/>
        </w:rPr>
        <w:t>表 4-1 给出了系统当前定义的实验知识图谱实体类型。</w:t>
      </w:r>
    </w:p>
    <w:p w14:paraId="35475AFB">
      <w:pPr>
        <w:keepNext/>
        <w:spacing w:line="300" w:lineRule="exact"/>
        <w:ind w:firstLine="0"/>
        <w:jc w:val="center"/>
      </w:pPr>
      <w:r>
        <w:rPr>
          <w:rFonts w:ascii="Times New Roman" w:hAnsi="Times New Roman" w:eastAsia="宋体"/>
          <w:b/>
          <w:sz w:val="20"/>
        </w:rPr>
        <w:t>表 4-1 实验知识图谱实体类型</w:t>
      </w:r>
    </w:p>
    <w:tbl>
      <w:tblPr>
        <w:tblStyle w:val="32"/>
        <w:tblW w:w="0" w:type="auto"/>
        <w:jc w:val="center"/>
        <w:tblLayout w:type="autofit"/>
        <w:tblCellMar>
          <w:top w:w="0" w:type="dxa"/>
          <w:left w:w="108" w:type="dxa"/>
          <w:bottom w:w="0" w:type="dxa"/>
          <w:right w:w="108" w:type="dxa"/>
        </w:tblCellMar>
      </w:tblPr>
      <w:tblGrid>
        <w:gridCol w:w="2183"/>
        <w:gridCol w:w="2183"/>
        <w:gridCol w:w="2183"/>
        <w:gridCol w:w="2183"/>
      </w:tblGrid>
      <w:tr w14:paraId="7B177386">
        <w:tblPrEx>
          <w:tblCellMar>
            <w:top w:w="0" w:type="dxa"/>
            <w:left w:w="108" w:type="dxa"/>
            <w:bottom w:w="0" w:type="dxa"/>
            <w:right w:w="108" w:type="dxa"/>
          </w:tblCellMar>
        </w:tblPrEx>
        <w:trPr>
          <w:jc w:val="center"/>
        </w:trPr>
        <w:tc>
          <w:tcPr>
            <w:tcW w:w="2183" w:type="dxa"/>
            <w:tcBorders>
              <w:top w:val="single" w:color="000000" w:sz="12" w:space="0"/>
              <w:left w:val="nil"/>
              <w:bottom w:val="single" w:color="000000" w:sz="6" w:space="0"/>
              <w:right w:val="nil"/>
              <w:insideH w:val="nil"/>
              <w:insideV w:val="nil"/>
            </w:tcBorders>
            <w:vAlign w:val="center"/>
          </w:tcPr>
          <w:p w14:paraId="2791A412">
            <w:pPr>
              <w:spacing w:before="0" w:after="0" w:line="300" w:lineRule="exact"/>
              <w:ind w:firstLine="0"/>
              <w:jc w:val="center"/>
            </w:pPr>
            <w:r>
              <w:rPr>
                <w:rFonts w:ascii="Times New Roman" w:hAnsi="Times New Roman" w:eastAsia="黑体"/>
                <w:b/>
                <w:sz w:val="18"/>
              </w:rPr>
              <w:t>实体类型</w:t>
            </w:r>
          </w:p>
        </w:tc>
        <w:tc>
          <w:tcPr>
            <w:tcW w:w="2183" w:type="dxa"/>
            <w:tcBorders>
              <w:top w:val="single" w:color="000000" w:sz="12" w:space="0"/>
              <w:left w:val="nil"/>
              <w:bottom w:val="single" w:color="000000" w:sz="6" w:space="0"/>
              <w:right w:val="nil"/>
              <w:insideH w:val="nil"/>
              <w:insideV w:val="nil"/>
            </w:tcBorders>
            <w:vAlign w:val="center"/>
          </w:tcPr>
          <w:p w14:paraId="08C21649">
            <w:pPr>
              <w:spacing w:before="0" w:after="0" w:line="300" w:lineRule="exact"/>
              <w:ind w:firstLine="0"/>
              <w:jc w:val="center"/>
            </w:pPr>
            <w:r>
              <w:rPr>
                <w:rFonts w:ascii="Times New Roman" w:hAnsi="Times New Roman" w:eastAsia="黑体"/>
                <w:b/>
                <w:sz w:val="18"/>
              </w:rPr>
              <w:t>系统标识</w:t>
            </w:r>
          </w:p>
        </w:tc>
        <w:tc>
          <w:tcPr>
            <w:tcW w:w="2183" w:type="dxa"/>
            <w:tcBorders>
              <w:top w:val="single" w:color="000000" w:sz="12" w:space="0"/>
              <w:left w:val="nil"/>
              <w:bottom w:val="single" w:color="000000" w:sz="6" w:space="0"/>
              <w:right w:val="nil"/>
              <w:insideH w:val="nil"/>
              <w:insideV w:val="nil"/>
            </w:tcBorders>
            <w:vAlign w:val="center"/>
          </w:tcPr>
          <w:p w14:paraId="721DE2BF">
            <w:pPr>
              <w:spacing w:before="0" w:after="0" w:line="300" w:lineRule="exact"/>
              <w:ind w:firstLine="0"/>
              <w:jc w:val="center"/>
            </w:pPr>
            <w:r>
              <w:rPr>
                <w:rFonts w:ascii="Times New Roman" w:hAnsi="Times New Roman" w:eastAsia="黑体"/>
                <w:b/>
                <w:sz w:val="18"/>
              </w:rPr>
              <w:t>含义</w:t>
            </w:r>
          </w:p>
        </w:tc>
        <w:tc>
          <w:tcPr>
            <w:tcW w:w="2183" w:type="dxa"/>
            <w:tcBorders>
              <w:top w:val="single" w:color="000000" w:sz="12" w:space="0"/>
              <w:left w:val="nil"/>
              <w:bottom w:val="single" w:color="000000" w:sz="6" w:space="0"/>
              <w:right w:val="nil"/>
              <w:insideH w:val="nil"/>
              <w:insideV w:val="nil"/>
            </w:tcBorders>
            <w:vAlign w:val="center"/>
          </w:tcPr>
          <w:p w14:paraId="6BADDED9">
            <w:pPr>
              <w:spacing w:before="0" w:after="0" w:line="300" w:lineRule="exact"/>
              <w:ind w:firstLine="0"/>
              <w:jc w:val="center"/>
            </w:pPr>
            <w:r>
              <w:rPr>
                <w:rFonts w:ascii="Times New Roman" w:hAnsi="Times New Roman" w:eastAsia="黑体"/>
                <w:b/>
                <w:sz w:val="18"/>
              </w:rPr>
              <w:t>主要来源</w:t>
            </w:r>
          </w:p>
        </w:tc>
      </w:tr>
      <w:tr w14:paraId="6068690D">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01FB88BA">
            <w:pPr>
              <w:spacing w:before="0" w:after="0" w:line="300" w:lineRule="exact"/>
              <w:ind w:firstLine="0"/>
              <w:jc w:val="center"/>
            </w:pPr>
            <w:r>
              <w:rPr>
                <w:rFonts w:ascii="Times New Roman" w:hAnsi="Times New Roman" w:eastAsia="宋体"/>
                <w:b w:val="0"/>
                <w:sz w:val="18"/>
              </w:rPr>
              <w:t>项目</w:t>
            </w:r>
          </w:p>
        </w:tc>
        <w:tc>
          <w:tcPr>
            <w:tcW w:w="2183" w:type="dxa"/>
            <w:tcBorders>
              <w:top w:val="nil"/>
              <w:left w:val="nil"/>
              <w:bottom w:val="nil"/>
              <w:right w:val="nil"/>
              <w:insideH w:val="nil"/>
              <w:insideV w:val="nil"/>
            </w:tcBorders>
            <w:vAlign w:val="center"/>
          </w:tcPr>
          <w:p w14:paraId="6B267072">
            <w:pPr>
              <w:spacing w:before="0" w:after="0" w:line="300" w:lineRule="exact"/>
              <w:ind w:firstLine="0"/>
              <w:jc w:val="center"/>
            </w:pPr>
            <w:r>
              <w:rPr>
                <w:rFonts w:ascii="Times New Roman" w:hAnsi="Times New Roman" w:eastAsia="宋体"/>
                <w:b w:val="0"/>
                <w:sz w:val="18"/>
              </w:rPr>
              <w:t>project</w:t>
            </w:r>
          </w:p>
        </w:tc>
        <w:tc>
          <w:tcPr>
            <w:tcW w:w="2183" w:type="dxa"/>
            <w:tcBorders>
              <w:top w:val="nil"/>
              <w:left w:val="nil"/>
              <w:bottom w:val="nil"/>
              <w:right w:val="nil"/>
              <w:insideH w:val="nil"/>
              <w:insideV w:val="nil"/>
            </w:tcBorders>
            <w:vAlign w:val="center"/>
          </w:tcPr>
          <w:p w14:paraId="39CC3B62">
            <w:pPr>
              <w:spacing w:before="0" w:after="0" w:line="300" w:lineRule="exact"/>
              <w:ind w:firstLine="0"/>
              <w:jc w:val="center"/>
            </w:pPr>
            <w:r>
              <w:rPr>
                <w:rFonts w:ascii="Times New Roman" w:hAnsi="Times New Roman" w:eastAsia="宋体"/>
                <w:b w:val="0"/>
                <w:sz w:val="18"/>
              </w:rPr>
              <w:t>科研项目或实验项目</w:t>
            </w:r>
          </w:p>
        </w:tc>
        <w:tc>
          <w:tcPr>
            <w:tcW w:w="2183" w:type="dxa"/>
            <w:tcBorders>
              <w:top w:val="nil"/>
              <w:left w:val="nil"/>
              <w:bottom w:val="nil"/>
              <w:right w:val="nil"/>
              <w:insideH w:val="nil"/>
              <w:insideV w:val="nil"/>
            </w:tcBorders>
            <w:vAlign w:val="center"/>
          </w:tcPr>
          <w:p w14:paraId="7380F72B">
            <w:pPr>
              <w:spacing w:before="0" w:after="0" w:line="300" w:lineRule="exact"/>
              <w:ind w:firstLine="0"/>
              <w:jc w:val="center"/>
            </w:pPr>
            <w:r>
              <w:rPr>
                <w:rFonts w:ascii="Times New Roman" w:hAnsi="Times New Roman" w:eastAsia="宋体"/>
                <w:b w:val="0"/>
                <w:sz w:val="18"/>
              </w:rPr>
              <w:t>项目表</w:t>
            </w:r>
          </w:p>
        </w:tc>
      </w:tr>
      <w:tr w14:paraId="424C797B">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406790F6">
            <w:pPr>
              <w:spacing w:before="0" w:after="0" w:line="300" w:lineRule="exact"/>
              <w:ind w:firstLine="0"/>
              <w:jc w:val="center"/>
            </w:pPr>
            <w:r>
              <w:rPr>
                <w:rFonts w:ascii="Times New Roman" w:hAnsi="Times New Roman" w:eastAsia="宋体"/>
                <w:b w:val="0"/>
                <w:sz w:val="18"/>
              </w:rPr>
              <w:t>实验笔记</w:t>
            </w:r>
          </w:p>
        </w:tc>
        <w:tc>
          <w:tcPr>
            <w:tcW w:w="2183" w:type="dxa"/>
            <w:tcBorders>
              <w:top w:val="nil"/>
              <w:left w:val="nil"/>
              <w:bottom w:val="nil"/>
              <w:right w:val="nil"/>
              <w:insideH w:val="nil"/>
              <w:insideV w:val="nil"/>
            </w:tcBorders>
            <w:vAlign w:val="center"/>
          </w:tcPr>
          <w:p w14:paraId="153E350E">
            <w:pPr>
              <w:spacing w:before="0" w:after="0" w:line="300" w:lineRule="exact"/>
              <w:ind w:firstLine="0"/>
              <w:jc w:val="center"/>
            </w:pPr>
            <w:r>
              <w:rPr>
                <w:rFonts w:ascii="Times New Roman" w:hAnsi="Times New Roman" w:eastAsia="宋体"/>
                <w:b w:val="0"/>
                <w:sz w:val="18"/>
              </w:rPr>
              <w:t>note</w:t>
            </w:r>
          </w:p>
        </w:tc>
        <w:tc>
          <w:tcPr>
            <w:tcW w:w="2183" w:type="dxa"/>
            <w:tcBorders>
              <w:top w:val="nil"/>
              <w:left w:val="nil"/>
              <w:bottom w:val="nil"/>
              <w:right w:val="nil"/>
              <w:insideH w:val="nil"/>
              <w:insideV w:val="nil"/>
            </w:tcBorders>
            <w:vAlign w:val="center"/>
          </w:tcPr>
          <w:p w14:paraId="4B257AD4">
            <w:pPr>
              <w:spacing w:before="0" w:after="0" w:line="300" w:lineRule="exact"/>
              <w:ind w:firstLine="0"/>
              <w:jc w:val="center"/>
            </w:pPr>
            <w:r>
              <w:rPr>
                <w:rFonts w:ascii="Times New Roman" w:hAnsi="Times New Roman" w:eastAsia="宋体"/>
                <w:b w:val="0"/>
                <w:sz w:val="18"/>
              </w:rPr>
              <w:t>项目下的单条实验记录</w:t>
            </w:r>
          </w:p>
        </w:tc>
        <w:tc>
          <w:tcPr>
            <w:tcW w:w="2183" w:type="dxa"/>
            <w:tcBorders>
              <w:top w:val="nil"/>
              <w:left w:val="nil"/>
              <w:bottom w:val="nil"/>
              <w:right w:val="nil"/>
              <w:insideH w:val="nil"/>
              <w:insideV w:val="nil"/>
            </w:tcBorders>
            <w:vAlign w:val="center"/>
          </w:tcPr>
          <w:p w14:paraId="225B247C">
            <w:pPr>
              <w:spacing w:before="0" w:after="0" w:line="300" w:lineRule="exact"/>
              <w:ind w:firstLine="0"/>
              <w:jc w:val="center"/>
            </w:pPr>
            <w:r>
              <w:rPr>
                <w:rFonts w:ascii="Times New Roman" w:hAnsi="Times New Roman" w:eastAsia="宋体"/>
                <w:b w:val="0"/>
                <w:sz w:val="18"/>
              </w:rPr>
              <w:t>实验笔记表</w:t>
            </w:r>
          </w:p>
        </w:tc>
      </w:tr>
      <w:tr w14:paraId="6C6A3AB2">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6F3CD32C">
            <w:pPr>
              <w:spacing w:before="0" w:after="0" w:line="300" w:lineRule="exact"/>
              <w:ind w:firstLine="0"/>
              <w:jc w:val="center"/>
            </w:pPr>
            <w:r>
              <w:rPr>
                <w:rFonts w:ascii="Times New Roman" w:hAnsi="Times New Roman" w:eastAsia="宋体"/>
                <w:b w:val="0"/>
                <w:sz w:val="18"/>
              </w:rPr>
              <w:t>用户</w:t>
            </w:r>
          </w:p>
        </w:tc>
        <w:tc>
          <w:tcPr>
            <w:tcW w:w="2183" w:type="dxa"/>
            <w:tcBorders>
              <w:top w:val="nil"/>
              <w:left w:val="nil"/>
              <w:bottom w:val="nil"/>
              <w:right w:val="nil"/>
              <w:insideH w:val="nil"/>
              <w:insideV w:val="nil"/>
            </w:tcBorders>
            <w:vAlign w:val="center"/>
          </w:tcPr>
          <w:p w14:paraId="2104C517">
            <w:pPr>
              <w:spacing w:before="0" w:after="0" w:line="300" w:lineRule="exact"/>
              <w:ind w:firstLine="0"/>
              <w:jc w:val="center"/>
            </w:pPr>
            <w:r>
              <w:rPr>
                <w:rFonts w:ascii="Times New Roman" w:hAnsi="Times New Roman" w:eastAsia="宋体"/>
                <w:b w:val="0"/>
                <w:sz w:val="18"/>
              </w:rPr>
              <w:t>user</w:t>
            </w:r>
          </w:p>
        </w:tc>
        <w:tc>
          <w:tcPr>
            <w:tcW w:w="2183" w:type="dxa"/>
            <w:tcBorders>
              <w:top w:val="nil"/>
              <w:left w:val="nil"/>
              <w:bottom w:val="nil"/>
              <w:right w:val="nil"/>
              <w:insideH w:val="nil"/>
              <w:insideV w:val="nil"/>
            </w:tcBorders>
            <w:vAlign w:val="center"/>
          </w:tcPr>
          <w:p w14:paraId="6EF4BACB">
            <w:pPr>
              <w:spacing w:before="0" w:after="0" w:line="300" w:lineRule="exact"/>
              <w:ind w:firstLine="0"/>
              <w:jc w:val="center"/>
            </w:pPr>
            <w:r>
              <w:rPr>
                <w:rFonts w:ascii="Times New Roman" w:hAnsi="Times New Roman" w:eastAsia="宋体"/>
                <w:b w:val="0"/>
                <w:sz w:val="18"/>
              </w:rPr>
              <w:t>实验记录创建者或相关人员</w:t>
            </w:r>
          </w:p>
        </w:tc>
        <w:tc>
          <w:tcPr>
            <w:tcW w:w="2183" w:type="dxa"/>
            <w:tcBorders>
              <w:top w:val="nil"/>
              <w:left w:val="nil"/>
              <w:bottom w:val="nil"/>
              <w:right w:val="nil"/>
              <w:insideH w:val="nil"/>
              <w:insideV w:val="nil"/>
            </w:tcBorders>
            <w:vAlign w:val="center"/>
          </w:tcPr>
          <w:p w14:paraId="0EE12F05">
            <w:pPr>
              <w:spacing w:before="0" w:after="0" w:line="300" w:lineRule="exact"/>
              <w:ind w:firstLine="0"/>
              <w:jc w:val="center"/>
            </w:pPr>
            <w:r>
              <w:rPr>
                <w:rFonts w:ascii="Times New Roman" w:hAnsi="Times New Roman" w:eastAsia="宋体"/>
                <w:b w:val="0"/>
                <w:sz w:val="18"/>
              </w:rPr>
              <w:t>用户表</w:t>
            </w:r>
          </w:p>
        </w:tc>
      </w:tr>
      <w:tr w14:paraId="3453BF39">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68910948">
            <w:pPr>
              <w:spacing w:before="0" w:after="0" w:line="300" w:lineRule="exact"/>
              <w:ind w:firstLine="0"/>
              <w:jc w:val="center"/>
            </w:pPr>
            <w:r>
              <w:rPr>
                <w:rFonts w:ascii="Times New Roman" w:hAnsi="Times New Roman" w:eastAsia="宋体"/>
                <w:b w:val="0"/>
                <w:sz w:val="18"/>
              </w:rPr>
              <w:t>附件资料</w:t>
            </w:r>
          </w:p>
        </w:tc>
        <w:tc>
          <w:tcPr>
            <w:tcW w:w="2183" w:type="dxa"/>
            <w:tcBorders>
              <w:top w:val="nil"/>
              <w:left w:val="nil"/>
              <w:bottom w:val="nil"/>
              <w:right w:val="nil"/>
              <w:insideH w:val="nil"/>
              <w:insideV w:val="nil"/>
            </w:tcBorders>
            <w:vAlign w:val="center"/>
          </w:tcPr>
          <w:p w14:paraId="4FECBA83">
            <w:pPr>
              <w:spacing w:before="0" w:after="0" w:line="300" w:lineRule="exact"/>
              <w:ind w:firstLine="0"/>
              <w:jc w:val="center"/>
            </w:pPr>
            <w:r>
              <w:rPr>
                <w:rFonts w:ascii="Times New Roman" w:hAnsi="Times New Roman" w:eastAsia="宋体"/>
                <w:b w:val="0"/>
                <w:sz w:val="18"/>
              </w:rPr>
              <w:t>file</w:t>
            </w:r>
          </w:p>
        </w:tc>
        <w:tc>
          <w:tcPr>
            <w:tcW w:w="2183" w:type="dxa"/>
            <w:tcBorders>
              <w:top w:val="nil"/>
              <w:left w:val="nil"/>
              <w:bottom w:val="nil"/>
              <w:right w:val="nil"/>
              <w:insideH w:val="nil"/>
              <w:insideV w:val="nil"/>
            </w:tcBorders>
            <w:vAlign w:val="center"/>
          </w:tcPr>
          <w:p w14:paraId="6E3D9C1A">
            <w:pPr>
              <w:spacing w:before="0" w:after="0" w:line="300" w:lineRule="exact"/>
              <w:ind w:firstLine="0"/>
              <w:jc w:val="center"/>
            </w:pPr>
            <w:r>
              <w:rPr>
                <w:rFonts w:ascii="Times New Roman" w:hAnsi="Times New Roman" w:eastAsia="宋体"/>
                <w:b w:val="0"/>
                <w:sz w:val="18"/>
              </w:rPr>
              <w:t>实验附件或项目知识文档</w:t>
            </w:r>
          </w:p>
        </w:tc>
        <w:tc>
          <w:tcPr>
            <w:tcW w:w="2183" w:type="dxa"/>
            <w:tcBorders>
              <w:top w:val="nil"/>
              <w:left w:val="nil"/>
              <w:bottom w:val="nil"/>
              <w:right w:val="nil"/>
              <w:insideH w:val="nil"/>
              <w:insideV w:val="nil"/>
            </w:tcBorders>
            <w:vAlign w:val="center"/>
          </w:tcPr>
          <w:p w14:paraId="0492A31E">
            <w:pPr>
              <w:spacing w:before="0" w:after="0" w:line="300" w:lineRule="exact"/>
              <w:ind w:firstLine="0"/>
              <w:jc w:val="center"/>
            </w:pPr>
            <w:r>
              <w:rPr>
                <w:rFonts w:ascii="Times New Roman" w:hAnsi="Times New Roman" w:eastAsia="宋体"/>
                <w:b w:val="0"/>
                <w:sz w:val="18"/>
              </w:rPr>
              <w:t>文件表</w:t>
            </w:r>
          </w:p>
        </w:tc>
      </w:tr>
      <w:tr w14:paraId="3C45C1D4">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47B9BA04">
            <w:pPr>
              <w:spacing w:before="0" w:after="0" w:line="300" w:lineRule="exact"/>
              <w:ind w:firstLine="0"/>
              <w:jc w:val="center"/>
            </w:pPr>
            <w:r>
              <w:rPr>
                <w:rFonts w:ascii="Times New Roman" w:hAnsi="Times New Roman" w:eastAsia="宋体"/>
                <w:b w:val="0"/>
                <w:sz w:val="18"/>
              </w:rPr>
              <w:t>实验类型</w:t>
            </w:r>
          </w:p>
        </w:tc>
        <w:tc>
          <w:tcPr>
            <w:tcW w:w="2183" w:type="dxa"/>
            <w:tcBorders>
              <w:top w:val="nil"/>
              <w:left w:val="nil"/>
              <w:bottom w:val="nil"/>
              <w:right w:val="nil"/>
              <w:insideH w:val="nil"/>
              <w:insideV w:val="nil"/>
            </w:tcBorders>
            <w:vAlign w:val="center"/>
          </w:tcPr>
          <w:p w14:paraId="30A28430">
            <w:pPr>
              <w:spacing w:before="0" w:after="0" w:line="300" w:lineRule="exact"/>
              <w:ind w:firstLine="0"/>
              <w:jc w:val="center"/>
            </w:pPr>
            <w:r>
              <w:rPr>
                <w:rFonts w:ascii="Times New Roman" w:hAnsi="Times New Roman" w:eastAsia="宋体"/>
                <w:b w:val="0"/>
                <w:sz w:val="18"/>
              </w:rPr>
              <w:t>experiment_type</w:t>
            </w:r>
          </w:p>
        </w:tc>
        <w:tc>
          <w:tcPr>
            <w:tcW w:w="2183" w:type="dxa"/>
            <w:tcBorders>
              <w:top w:val="nil"/>
              <w:left w:val="nil"/>
              <w:bottom w:val="nil"/>
              <w:right w:val="nil"/>
              <w:insideH w:val="nil"/>
              <w:insideV w:val="nil"/>
            </w:tcBorders>
            <w:vAlign w:val="center"/>
          </w:tcPr>
          <w:p w14:paraId="3B2A849B">
            <w:pPr>
              <w:spacing w:before="0" w:after="0" w:line="300" w:lineRule="exact"/>
              <w:ind w:firstLine="0"/>
              <w:jc w:val="center"/>
            </w:pPr>
            <w:r>
              <w:rPr>
                <w:rFonts w:ascii="Times New Roman" w:hAnsi="Times New Roman" w:eastAsia="宋体"/>
                <w:b w:val="0"/>
                <w:sz w:val="18"/>
              </w:rPr>
              <w:t>PCR、Western Blot、细胞培养等分类</w:t>
            </w:r>
          </w:p>
        </w:tc>
        <w:tc>
          <w:tcPr>
            <w:tcW w:w="2183" w:type="dxa"/>
            <w:tcBorders>
              <w:top w:val="nil"/>
              <w:left w:val="nil"/>
              <w:bottom w:val="nil"/>
              <w:right w:val="nil"/>
              <w:insideH w:val="nil"/>
              <w:insideV w:val="nil"/>
            </w:tcBorders>
            <w:vAlign w:val="center"/>
          </w:tcPr>
          <w:p w14:paraId="609F96FC">
            <w:pPr>
              <w:spacing w:before="0" w:after="0" w:line="300" w:lineRule="exact"/>
              <w:ind w:firstLine="0"/>
              <w:jc w:val="center"/>
            </w:pPr>
            <w:r>
              <w:rPr>
                <w:rFonts w:ascii="Times New Roman" w:hAnsi="Times New Roman" w:eastAsia="宋体"/>
                <w:b w:val="0"/>
                <w:sz w:val="18"/>
              </w:rPr>
              <w:t>笔记字段</w:t>
            </w:r>
          </w:p>
        </w:tc>
      </w:tr>
      <w:tr w14:paraId="70407E09">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7049279C">
            <w:pPr>
              <w:spacing w:before="0" w:after="0" w:line="300" w:lineRule="exact"/>
              <w:ind w:firstLine="0"/>
              <w:jc w:val="center"/>
            </w:pPr>
            <w:r>
              <w:rPr>
                <w:rFonts w:ascii="Times New Roman" w:hAnsi="Times New Roman" w:eastAsia="宋体"/>
                <w:b w:val="0"/>
                <w:sz w:val="18"/>
              </w:rPr>
              <w:t>试剂</w:t>
            </w:r>
          </w:p>
        </w:tc>
        <w:tc>
          <w:tcPr>
            <w:tcW w:w="2183" w:type="dxa"/>
            <w:tcBorders>
              <w:top w:val="nil"/>
              <w:left w:val="nil"/>
              <w:bottom w:val="nil"/>
              <w:right w:val="nil"/>
              <w:insideH w:val="nil"/>
              <w:insideV w:val="nil"/>
            </w:tcBorders>
            <w:vAlign w:val="center"/>
          </w:tcPr>
          <w:p w14:paraId="73A4DD1D">
            <w:pPr>
              <w:spacing w:before="0" w:after="0" w:line="300" w:lineRule="exact"/>
              <w:ind w:firstLine="0"/>
              <w:jc w:val="center"/>
            </w:pPr>
            <w:r>
              <w:rPr>
                <w:rFonts w:ascii="Times New Roman" w:hAnsi="Times New Roman" w:eastAsia="宋体"/>
                <w:b w:val="0"/>
                <w:sz w:val="18"/>
              </w:rPr>
              <w:t>reagent</w:t>
            </w:r>
          </w:p>
        </w:tc>
        <w:tc>
          <w:tcPr>
            <w:tcW w:w="2183" w:type="dxa"/>
            <w:tcBorders>
              <w:top w:val="nil"/>
              <w:left w:val="nil"/>
              <w:bottom w:val="nil"/>
              <w:right w:val="nil"/>
              <w:insideH w:val="nil"/>
              <w:insideV w:val="nil"/>
            </w:tcBorders>
            <w:vAlign w:val="center"/>
          </w:tcPr>
          <w:p w14:paraId="5071295A">
            <w:pPr>
              <w:spacing w:before="0" w:after="0" w:line="300" w:lineRule="exact"/>
              <w:ind w:firstLine="0"/>
              <w:jc w:val="center"/>
            </w:pPr>
            <w:r>
              <w:rPr>
                <w:rFonts w:ascii="Times New Roman" w:hAnsi="Times New Roman" w:eastAsia="宋体"/>
                <w:b w:val="0"/>
                <w:sz w:val="18"/>
              </w:rPr>
              <w:t>实验中使用的试剂、材料或药品</w:t>
            </w:r>
          </w:p>
        </w:tc>
        <w:tc>
          <w:tcPr>
            <w:tcW w:w="2183" w:type="dxa"/>
            <w:tcBorders>
              <w:top w:val="nil"/>
              <w:left w:val="nil"/>
              <w:bottom w:val="nil"/>
              <w:right w:val="nil"/>
              <w:insideH w:val="nil"/>
              <w:insideV w:val="nil"/>
            </w:tcBorders>
            <w:vAlign w:val="center"/>
          </w:tcPr>
          <w:p w14:paraId="2C6757F3">
            <w:pPr>
              <w:spacing w:before="0" w:after="0" w:line="300" w:lineRule="exact"/>
              <w:ind w:firstLine="0"/>
              <w:jc w:val="center"/>
            </w:pPr>
            <w:r>
              <w:rPr>
                <w:rFonts w:ascii="Times New Roman" w:hAnsi="Times New Roman" w:eastAsia="宋体"/>
                <w:b w:val="0"/>
                <w:sz w:val="18"/>
              </w:rPr>
              <w:t>结构化字段或文本抽取</w:t>
            </w:r>
          </w:p>
        </w:tc>
      </w:tr>
      <w:tr w14:paraId="122562BC">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360DA6FC">
            <w:pPr>
              <w:spacing w:before="0" w:after="0" w:line="300" w:lineRule="exact"/>
              <w:ind w:firstLine="0"/>
              <w:jc w:val="center"/>
            </w:pPr>
            <w:r>
              <w:rPr>
                <w:rFonts w:ascii="Times New Roman" w:hAnsi="Times New Roman" w:eastAsia="宋体"/>
                <w:b w:val="0"/>
                <w:sz w:val="18"/>
              </w:rPr>
              <w:t>仪器</w:t>
            </w:r>
          </w:p>
        </w:tc>
        <w:tc>
          <w:tcPr>
            <w:tcW w:w="2183" w:type="dxa"/>
            <w:tcBorders>
              <w:top w:val="nil"/>
              <w:left w:val="nil"/>
              <w:bottom w:val="nil"/>
              <w:right w:val="nil"/>
              <w:insideH w:val="nil"/>
              <w:insideV w:val="nil"/>
            </w:tcBorders>
            <w:vAlign w:val="center"/>
          </w:tcPr>
          <w:p w14:paraId="3FD2FC2B">
            <w:pPr>
              <w:spacing w:before="0" w:after="0" w:line="300" w:lineRule="exact"/>
              <w:ind w:firstLine="0"/>
              <w:jc w:val="center"/>
            </w:pPr>
            <w:r>
              <w:rPr>
                <w:rFonts w:ascii="Times New Roman" w:hAnsi="Times New Roman" w:eastAsia="宋体"/>
                <w:b w:val="0"/>
                <w:sz w:val="18"/>
              </w:rPr>
              <w:t>instrument</w:t>
            </w:r>
          </w:p>
        </w:tc>
        <w:tc>
          <w:tcPr>
            <w:tcW w:w="2183" w:type="dxa"/>
            <w:tcBorders>
              <w:top w:val="nil"/>
              <w:left w:val="nil"/>
              <w:bottom w:val="nil"/>
              <w:right w:val="nil"/>
              <w:insideH w:val="nil"/>
              <w:insideV w:val="nil"/>
            </w:tcBorders>
            <w:vAlign w:val="center"/>
          </w:tcPr>
          <w:p w14:paraId="05C22478">
            <w:pPr>
              <w:spacing w:before="0" w:after="0" w:line="300" w:lineRule="exact"/>
              <w:ind w:firstLine="0"/>
              <w:jc w:val="center"/>
            </w:pPr>
            <w:r>
              <w:rPr>
                <w:rFonts w:ascii="Times New Roman" w:hAnsi="Times New Roman" w:eastAsia="宋体"/>
                <w:b w:val="0"/>
                <w:sz w:val="18"/>
              </w:rPr>
              <w:t>实验中使用的仪器或设备</w:t>
            </w:r>
          </w:p>
        </w:tc>
        <w:tc>
          <w:tcPr>
            <w:tcW w:w="2183" w:type="dxa"/>
            <w:tcBorders>
              <w:top w:val="nil"/>
              <w:left w:val="nil"/>
              <w:bottom w:val="nil"/>
              <w:right w:val="nil"/>
              <w:insideH w:val="nil"/>
              <w:insideV w:val="nil"/>
            </w:tcBorders>
            <w:vAlign w:val="center"/>
          </w:tcPr>
          <w:p w14:paraId="265715FC">
            <w:pPr>
              <w:spacing w:before="0" w:after="0" w:line="300" w:lineRule="exact"/>
              <w:ind w:firstLine="0"/>
              <w:jc w:val="center"/>
            </w:pPr>
            <w:r>
              <w:rPr>
                <w:rFonts w:ascii="Times New Roman" w:hAnsi="Times New Roman" w:eastAsia="宋体"/>
                <w:b w:val="0"/>
                <w:sz w:val="18"/>
              </w:rPr>
              <w:t>结构化字段或文本抽取</w:t>
            </w:r>
          </w:p>
        </w:tc>
      </w:tr>
      <w:tr w14:paraId="77F13803">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70216A55">
            <w:pPr>
              <w:spacing w:before="0" w:after="0" w:line="300" w:lineRule="exact"/>
              <w:ind w:firstLine="0"/>
              <w:jc w:val="center"/>
            </w:pPr>
            <w:r>
              <w:rPr>
                <w:rFonts w:ascii="Times New Roman" w:hAnsi="Times New Roman" w:eastAsia="宋体"/>
                <w:b w:val="0"/>
                <w:sz w:val="18"/>
              </w:rPr>
              <w:t>样本</w:t>
            </w:r>
          </w:p>
        </w:tc>
        <w:tc>
          <w:tcPr>
            <w:tcW w:w="2183" w:type="dxa"/>
            <w:tcBorders>
              <w:top w:val="nil"/>
              <w:left w:val="nil"/>
              <w:bottom w:val="nil"/>
              <w:right w:val="nil"/>
              <w:insideH w:val="nil"/>
              <w:insideV w:val="nil"/>
            </w:tcBorders>
            <w:vAlign w:val="center"/>
          </w:tcPr>
          <w:p w14:paraId="1EEC00DD">
            <w:pPr>
              <w:spacing w:before="0" w:after="0" w:line="300" w:lineRule="exact"/>
              <w:ind w:firstLine="0"/>
              <w:jc w:val="center"/>
            </w:pPr>
            <w:r>
              <w:rPr>
                <w:rFonts w:ascii="Times New Roman" w:hAnsi="Times New Roman" w:eastAsia="宋体"/>
                <w:b w:val="0"/>
                <w:sz w:val="18"/>
              </w:rPr>
              <w:t>sample</w:t>
            </w:r>
          </w:p>
        </w:tc>
        <w:tc>
          <w:tcPr>
            <w:tcW w:w="2183" w:type="dxa"/>
            <w:tcBorders>
              <w:top w:val="nil"/>
              <w:left w:val="nil"/>
              <w:bottom w:val="nil"/>
              <w:right w:val="nil"/>
              <w:insideH w:val="nil"/>
              <w:insideV w:val="nil"/>
            </w:tcBorders>
            <w:vAlign w:val="center"/>
          </w:tcPr>
          <w:p w14:paraId="423C9FD2">
            <w:pPr>
              <w:spacing w:before="0" w:after="0" w:line="300" w:lineRule="exact"/>
              <w:ind w:firstLine="0"/>
              <w:jc w:val="center"/>
            </w:pPr>
            <w:r>
              <w:rPr>
                <w:rFonts w:ascii="Times New Roman" w:hAnsi="Times New Roman" w:eastAsia="宋体"/>
                <w:b w:val="0"/>
                <w:sz w:val="18"/>
              </w:rPr>
              <w:t>实验样本、样品或处理组</w:t>
            </w:r>
          </w:p>
        </w:tc>
        <w:tc>
          <w:tcPr>
            <w:tcW w:w="2183" w:type="dxa"/>
            <w:tcBorders>
              <w:top w:val="nil"/>
              <w:left w:val="nil"/>
              <w:bottom w:val="nil"/>
              <w:right w:val="nil"/>
              <w:insideH w:val="nil"/>
              <w:insideV w:val="nil"/>
            </w:tcBorders>
            <w:vAlign w:val="center"/>
          </w:tcPr>
          <w:p w14:paraId="567E58C9">
            <w:pPr>
              <w:spacing w:before="0" w:after="0" w:line="300" w:lineRule="exact"/>
              <w:ind w:firstLine="0"/>
              <w:jc w:val="center"/>
            </w:pPr>
            <w:r>
              <w:rPr>
                <w:rFonts w:ascii="Times New Roman" w:hAnsi="Times New Roman" w:eastAsia="宋体"/>
                <w:b w:val="0"/>
                <w:sz w:val="18"/>
              </w:rPr>
              <w:t>结构化字段或文本抽取</w:t>
            </w:r>
          </w:p>
        </w:tc>
      </w:tr>
      <w:tr w14:paraId="0B654EDE">
        <w:tblPrEx>
          <w:tblCellMar>
            <w:top w:w="0" w:type="dxa"/>
            <w:left w:w="108" w:type="dxa"/>
            <w:bottom w:w="0" w:type="dxa"/>
            <w:right w:w="108" w:type="dxa"/>
          </w:tblCellMar>
        </w:tblPrEx>
        <w:trPr>
          <w:jc w:val="center"/>
        </w:trPr>
        <w:tc>
          <w:tcPr>
            <w:tcW w:w="2183" w:type="dxa"/>
            <w:tcBorders>
              <w:top w:val="nil"/>
              <w:left w:val="nil"/>
              <w:bottom w:val="single" w:color="000000" w:sz="12" w:space="0"/>
              <w:right w:val="nil"/>
              <w:insideH w:val="nil"/>
              <w:insideV w:val="nil"/>
            </w:tcBorders>
            <w:vAlign w:val="center"/>
          </w:tcPr>
          <w:p w14:paraId="0891FBCD">
            <w:pPr>
              <w:spacing w:before="0" w:after="0" w:line="300" w:lineRule="exact"/>
              <w:ind w:firstLine="0"/>
              <w:jc w:val="center"/>
            </w:pPr>
            <w:r>
              <w:rPr>
                <w:rFonts w:ascii="Times New Roman" w:hAnsi="Times New Roman" w:eastAsia="宋体"/>
                <w:b w:val="0"/>
                <w:sz w:val="18"/>
              </w:rPr>
              <w:t>实验结果</w:t>
            </w:r>
          </w:p>
        </w:tc>
        <w:tc>
          <w:tcPr>
            <w:tcW w:w="2183" w:type="dxa"/>
            <w:tcBorders>
              <w:top w:val="nil"/>
              <w:left w:val="nil"/>
              <w:bottom w:val="single" w:color="000000" w:sz="12" w:space="0"/>
              <w:right w:val="nil"/>
              <w:insideH w:val="nil"/>
              <w:insideV w:val="nil"/>
            </w:tcBorders>
            <w:vAlign w:val="center"/>
          </w:tcPr>
          <w:p w14:paraId="577D0DC1">
            <w:pPr>
              <w:spacing w:before="0" w:after="0" w:line="300" w:lineRule="exact"/>
              <w:ind w:firstLine="0"/>
              <w:jc w:val="center"/>
            </w:pPr>
            <w:r>
              <w:rPr>
                <w:rFonts w:ascii="Times New Roman" w:hAnsi="Times New Roman" w:eastAsia="宋体"/>
                <w:b w:val="0"/>
                <w:sz w:val="18"/>
              </w:rPr>
              <w:t>result</w:t>
            </w:r>
          </w:p>
        </w:tc>
        <w:tc>
          <w:tcPr>
            <w:tcW w:w="2183" w:type="dxa"/>
            <w:tcBorders>
              <w:top w:val="nil"/>
              <w:left w:val="nil"/>
              <w:bottom w:val="single" w:color="000000" w:sz="12" w:space="0"/>
              <w:right w:val="nil"/>
              <w:insideH w:val="nil"/>
              <w:insideV w:val="nil"/>
            </w:tcBorders>
            <w:vAlign w:val="center"/>
          </w:tcPr>
          <w:p w14:paraId="7E96BBCE">
            <w:pPr>
              <w:spacing w:before="0" w:after="0" w:line="300" w:lineRule="exact"/>
              <w:ind w:firstLine="0"/>
              <w:jc w:val="center"/>
            </w:pPr>
            <w:r>
              <w:rPr>
                <w:rFonts w:ascii="Times New Roman" w:hAnsi="Times New Roman" w:eastAsia="宋体"/>
                <w:b w:val="0"/>
                <w:sz w:val="18"/>
              </w:rPr>
              <w:t>实验观察、结果或结论</w:t>
            </w:r>
          </w:p>
        </w:tc>
        <w:tc>
          <w:tcPr>
            <w:tcW w:w="2183" w:type="dxa"/>
            <w:tcBorders>
              <w:top w:val="nil"/>
              <w:left w:val="nil"/>
              <w:bottom w:val="single" w:color="000000" w:sz="12" w:space="0"/>
              <w:right w:val="nil"/>
              <w:insideH w:val="nil"/>
              <w:insideV w:val="nil"/>
            </w:tcBorders>
            <w:vAlign w:val="center"/>
          </w:tcPr>
          <w:p w14:paraId="2BCBAFDB">
            <w:pPr>
              <w:spacing w:before="0" w:after="0" w:line="300" w:lineRule="exact"/>
              <w:ind w:firstLine="0"/>
              <w:jc w:val="center"/>
            </w:pPr>
            <w:r>
              <w:rPr>
                <w:rFonts w:ascii="Times New Roman" w:hAnsi="Times New Roman" w:eastAsia="宋体"/>
                <w:b w:val="0"/>
                <w:sz w:val="18"/>
              </w:rPr>
              <w:t>结构化字段或文本抽取</w:t>
            </w:r>
          </w:p>
        </w:tc>
      </w:tr>
    </w:tbl>
    <w:p w14:paraId="31259816">
      <w:pPr>
        <w:spacing w:after="0"/>
      </w:pPr>
    </w:p>
    <w:p w14:paraId="2DFA23C6">
      <w:pPr>
        <w:pStyle w:val="4"/>
        <w:ind w:firstLine="0"/>
      </w:pPr>
      <w:r>
        <w:t>4.3 实验知识关系定义</w:t>
      </w:r>
    </w:p>
    <w:p w14:paraId="34E07EFE">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14:paraId="4EC34F2D">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14:paraId="1F365CA2">
      <w:r>
        <w:rPr>
          <w:rFonts w:ascii="Times New Roman" w:hAnsi="Times New Roman" w:eastAsia="宋体"/>
          <w:b w:val="0"/>
          <w:sz w:val="24"/>
        </w:rPr>
        <w:t>实验知识图谱实体关系模型如图 4-1 所示。实验笔记实体是业务关系的主要连接点,项目实体提供隔离边界,其他实验对象实体通过带来源信息的有向关系与笔记关联。</w:t>
      </w:r>
    </w:p>
    <w:p w14:paraId="75AC4F78">
      <w:pPr>
        <w:keepNext/>
        <w:keepLines/>
        <w:pageBreakBefore/>
        <w:spacing w:line="240" w:lineRule="auto"/>
        <w:ind w:firstLine="0"/>
        <w:jc w:val="center"/>
      </w:pPr>
      <w:r>
        <w:drawing>
          <wp:inline distT="0" distB="0" distL="114300" distR="114300">
            <wp:extent cx="5219700" cy="2936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220000" cy="2936250"/>
                    </a:xfrm>
                    <a:prstGeom prst="rect">
                      <a:avLst/>
                    </a:prstGeom>
                  </pic:spPr>
                </pic:pic>
              </a:graphicData>
            </a:graphic>
          </wp:inline>
        </w:drawing>
      </w:r>
    </w:p>
    <w:p w14:paraId="493B3014">
      <w:pPr>
        <w:keepLines/>
        <w:spacing w:line="300" w:lineRule="exact"/>
        <w:ind w:firstLine="0"/>
        <w:jc w:val="center"/>
      </w:pPr>
      <w:r>
        <w:rPr>
          <w:rFonts w:ascii="Times New Roman" w:hAnsi="Times New Roman" w:eastAsia="宋体"/>
          <w:b/>
          <w:sz w:val="20"/>
        </w:rPr>
        <w:t>图 4-1 实验知识图谱实体关系模型</w:t>
      </w:r>
    </w:p>
    <w:p w14:paraId="19A2EC83">
      <w:r>
        <w:rPr>
          <w:rFonts w:ascii="Times New Roman" w:hAnsi="Times New Roman" w:eastAsia="宋体"/>
          <w:b w:val="0"/>
          <w:sz w:val="24"/>
        </w:rPr>
        <w:t>表 4-2 给出了系统当前定义的实验知识关系类型。</w:t>
      </w:r>
    </w:p>
    <w:p w14:paraId="7A6B0866">
      <w:pPr>
        <w:keepNext/>
        <w:spacing w:line="300" w:lineRule="exact"/>
        <w:ind w:firstLine="0"/>
        <w:jc w:val="center"/>
      </w:pPr>
      <w:r>
        <w:rPr>
          <w:rFonts w:ascii="Times New Roman" w:hAnsi="Times New Roman" w:eastAsia="宋体"/>
          <w:b/>
          <w:sz w:val="20"/>
        </w:rPr>
        <w:t>表 4-2 实验知识图谱关系类型</w:t>
      </w:r>
    </w:p>
    <w:tbl>
      <w:tblPr>
        <w:tblStyle w:val="32"/>
        <w:tblW w:w="0" w:type="auto"/>
        <w:jc w:val="center"/>
        <w:tblLayout w:type="autofit"/>
        <w:tblCellMar>
          <w:top w:w="0" w:type="dxa"/>
          <w:left w:w="108" w:type="dxa"/>
          <w:bottom w:w="0" w:type="dxa"/>
          <w:right w:w="108" w:type="dxa"/>
        </w:tblCellMar>
      </w:tblPr>
      <w:tblGrid>
        <w:gridCol w:w="1678"/>
        <w:gridCol w:w="2236"/>
        <w:gridCol w:w="1678"/>
        <w:gridCol w:w="1678"/>
        <w:gridCol w:w="1678"/>
      </w:tblGrid>
      <w:tr w14:paraId="0DBAD48D">
        <w:tblPrEx>
          <w:tblCellMar>
            <w:top w:w="0" w:type="dxa"/>
            <w:left w:w="108" w:type="dxa"/>
            <w:bottom w:w="0" w:type="dxa"/>
            <w:right w:w="108" w:type="dxa"/>
          </w:tblCellMar>
        </w:tblPrEx>
        <w:trPr>
          <w:jc w:val="center"/>
        </w:trPr>
        <w:tc>
          <w:tcPr>
            <w:tcW w:w="1746" w:type="dxa"/>
            <w:tcBorders>
              <w:top w:val="single" w:color="000000" w:sz="12" w:space="0"/>
              <w:left w:val="nil"/>
              <w:bottom w:val="single" w:color="000000" w:sz="6" w:space="0"/>
              <w:right w:val="nil"/>
              <w:insideH w:val="nil"/>
              <w:insideV w:val="nil"/>
            </w:tcBorders>
            <w:vAlign w:val="center"/>
          </w:tcPr>
          <w:p w14:paraId="450E1BE6">
            <w:pPr>
              <w:spacing w:before="0" w:after="0" w:line="300" w:lineRule="exact"/>
              <w:ind w:firstLine="0"/>
              <w:jc w:val="center"/>
            </w:pPr>
            <w:r>
              <w:rPr>
                <w:rFonts w:ascii="Times New Roman" w:hAnsi="Times New Roman" w:eastAsia="黑体"/>
                <w:b/>
                <w:sz w:val="18"/>
              </w:rPr>
              <w:t>关系类型</w:t>
            </w:r>
          </w:p>
        </w:tc>
        <w:tc>
          <w:tcPr>
            <w:tcW w:w="1746" w:type="dxa"/>
            <w:tcBorders>
              <w:top w:val="single" w:color="000000" w:sz="12" w:space="0"/>
              <w:left w:val="nil"/>
              <w:bottom w:val="single" w:color="000000" w:sz="6" w:space="0"/>
              <w:right w:val="nil"/>
              <w:insideH w:val="nil"/>
              <w:insideV w:val="nil"/>
            </w:tcBorders>
            <w:vAlign w:val="center"/>
          </w:tcPr>
          <w:p w14:paraId="2D9863EA">
            <w:pPr>
              <w:spacing w:before="0" w:after="0" w:line="300" w:lineRule="exact"/>
              <w:ind w:firstLine="0"/>
              <w:jc w:val="center"/>
            </w:pPr>
            <w:r>
              <w:rPr>
                <w:rFonts w:ascii="Times New Roman" w:hAnsi="Times New Roman" w:eastAsia="黑体"/>
                <w:b/>
                <w:sz w:val="18"/>
              </w:rPr>
              <w:t>系统标识</w:t>
            </w:r>
          </w:p>
        </w:tc>
        <w:tc>
          <w:tcPr>
            <w:tcW w:w="1746" w:type="dxa"/>
            <w:tcBorders>
              <w:top w:val="single" w:color="000000" w:sz="12" w:space="0"/>
              <w:left w:val="nil"/>
              <w:bottom w:val="single" w:color="000000" w:sz="6" w:space="0"/>
              <w:right w:val="nil"/>
              <w:insideH w:val="nil"/>
              <w:insideV w:val="nil"/>
            </w:tcBorders>
            <w:vAlign w:val="center"/>
          </w:tcPr>
          <w:p w14:paraId="31D4478B">
            <w:pPr>
              <w:spacing w:before="0" w:after="0" w:line="300" w:lineRule="exact"/>
              <w:ind w:firstLine="0"/>
              <w:jc w:val="center"/>
            </w:pPr>
            <w:r>
              <w:rPr>
                <w:rFonts w:ascii="Times New Roman" w:hAnsi="Times New Roman" w:eastAsia="黑体"/>
                <w:b/>
                <w:sz w:val="18"/>
              </w:rPr>
              <w:t>源实体</w:t>
            </w:r>
          </w:p>
        </w:tc>
        <w:tc>
          <w:tcPr>
            <w:tcW w:w="1746" w:type="dxa"/>
            <w:tcBorders>
              <w:top w:val="single" w:color="000000" w:sz="12" w:space="0"/>
              <w:left w:val="nil"/>
              <w:bottom w:val="single" w:color="000000" w:sz="6" w:space="0"/>
              <w:right w:val="nil"/>
              <w:insideH w:val="nil"/>
              <w:insideV w:val="nil"/>
            </w:tcBorders>
            <w:vAlign w:val="center"/>
          </w:tcPr>
          <w:p w14:paraId="4AD28C5B">
            <w:pPr>
              <w:spacing w:before="0" w:after="0" w:line="300" w:lineRule="exact"/>
              <w:ind w:firstLine="0"/>
              <w:jc w:val="center"/>
            </w:pPr>
            <w:r>
              <w:rPr>
                <w:rFonts w:ascii="Times New Roman" w:hAnsi="Times New Roman" w:eastAsia="黑体"/>
                <w:b/>
                <w:sz w:val="18"/>
              </w:rPr>
              <w:t>目标实体</w:t>
            </w:r>
          </w:p>
        </w:tc>
        <w:tc>
          <w:tcPr>
            <w:tcW w:w="1746" w:type="dxa"/>
            <w:tcBorders>
              <w:top w:val="single" w:color="000000" w:sz="12" w:space="0"/>
              <w:left w:val="nil"/>
              <w:bottom w:val="single" w:color="000000" w:sz="6" w:space="0"/>
              <w:right w:val="nil"/>
              <w:insideH w:val="nil"/>
              <w:insideV w:val="nil"/>
            </w:tcBorders>
            <w:vAlign w:val="center"/>
          </w:tcPr>
          <w:p w14:paraId="101D427A">
            <w:pPr>
              <w:spacing w:before="0" w:after="0" w:line="300" w:lineRule="exact"/>
              <w:ind w:firstLine="0"/>
              <w:jc w:val="center"/>
            </w:pPr>
            <w:r>
              <w:rPr>
                <w:rFonts w:ascii="Times New Roman" w:hAnsi="Times New Roman" w:eastAsia="黑体"/>
                <w:b/>
                <w:sz w:val="18"/>
              </w:rPr>
              <w:t>含义</w:t>
            </w:r>
          </w:p>
        </w:tc>
      </w:tr>
      <w:tr w14:paraId="3BA5F529">
        <w:tblPrEx>
          <w:tblCellMar>
            <w:top w:w="0" w:type="dxa"/>
            <w:left w:w="108" w:type="dxa"/>
            <w:bottom w:w="0" w:type="dxa"/>
            <w:right w:w="108" w:type="dxa"/>
          </w:tblCellMar>
        </w:tblPrEx>
        <w:trPr>
          <w:jc w:val="center"/>
        </w:trPr>
        <w:tc>
          <w:tcPr>
            <w:tcW w:w="1746" w:type="dxa"/>
            <w:tcBorders>
              <w:top w:val="nil"/>
              <w:left w:val="nil"/>
              <w:bottom w:val="nil"/>
              <w:right w:val="nil"/>
              <w:insideH w:val="nil"/>
              <w:insideV w:val="nil"/>
            </w:tcBorders>
            <w:vAlign w:val="center"/>
          </w:tcPr>
          <w:p w14:paraId="156C0398">
            <w:pPr>
              <w:spacing w:before="0" w:after="0" w:line="300" w:lineRule="exact"/>
              <w:ind w:firstLine="0"/>
              <w:jc w:val="center"/>
            </w:pPr>
            <w:r>
              <w:rPr>
                <w:rFonts w:ascii="Times New Roman" w:hAnsi="Times New Roman" w:eastAsia="宋体"/>
                <w:b w:val="0"/>
                <w:sz w:val="18"/>
              </w:rPr>
              <w:t>包含笔记</w:t>
            </w:r>
          </w:p>
        </w:tc>
        <w:tc>
          <w:tcPr>
            <w:tcW w:w="1746" w:type="dxa"/>
            <w:tcBorders>
              <w:top w:val="nil"/>
              <w:left w:val="nil"/>
              <w:bottom w:val="nil"/>
              <w:right w:val="nil"/>
              <w:insideH w:val="nil"/>
              <w:insideV w:val="nil"/>
            </w:tcBorders>
            <w:vAlign w:val="center"/>
          </w:tcPr>
          <w:p w14:paraId="5FB258B2">
            <w:pPr>
              <w:spacing w:before="0" w:after="0" w:line="300" w:lineRule="exact"/>
              <w:ind w:firstLine="0"/>
              <w:jc w:val="center"/>
            </w:pPr>
            <w:r>
              <w:rPr>
                <w:rFonts w:ascii="Times New Roman" w:hAnsi="Times New Roman" w:eastAsia="宋体"/>
                <w:b w:val="0"/>
                <w:sz w:val="18"/>
              </w:rPr>
              <w:t>has_note</w:t>
            </w:r>
          </w:p>
        </w:tc>
        <w:tc>
          <w:tcPr>
            <w:tcW w:w="1746" w:type="dxa"/>
            <w:tcBorders>
              <w:top w:val="nil"/>
              <w:left w:val="nil"/>
              <w:bottom w:val="nil"/>
              <w:right w:val="nil"/>
              <w:insideH w:val="nil"/>
              <w:insideV w:val="nil"/>
            </w:tcBorders>
            <w:vAlign w:val="center"/>
          </w:tcPr>
          <w:p w14:paraId="0159C696">
            <w:pPr>
              <w:spacing w:before="0" w:after="0" w:line="300" w:lineRule="exact"/>
              <w:ind w:firstLine="0"/>
              <w:jc w:val="center"/>
            </w:pPr>
            <w:r>
              <w:rPr>
                <w:rFonts w:ascii="Times New Roman" w:hAnsi="Times New Roman" w:eastAsia="宋体"/>
                <w:b w:val="0"/>
                <w:sz w:val="18"/>
              </w:rPr>
              <w:t>项目</w:t>
            </w:r>
          </w:p>
        </w:tc>
        <w:tc>
          <w:tcPr>
            <w:tcW w:w="1746" w:type="dxa"/>
            <w:tcBorders>
              <w:top w:val="nil"/>
              <w:left w:val="nil"/>
              <w:bottom w:val="nil"/>
              <w:right w:val="nil"/>
              <w:insideH w:val="nil"/>
              <w:insideV w:val="nil"/>
            </w:tcBorders>
            <w:vAlign w:val="center"/>
          </w:tcPr>
          <w:p w14:paraId="01942814">
            <w:pPr>
              <w:spacing w:before="0" w:after="0" w:line="300" w:lineRule="exact"/>
              <w:ind w:firstLine="0"/>
              <w:jc w:val="center"/>
            </w:pPr>
            <w:r>
              <w:rPr>
                <w:rFonts w:ascii="Times New Roman" w:hAnsi="Times New Roman" w:eastAsia="宋体"/>
                <w:b w:val="0"/>
                <w:sz w:val="18"/>
              </w:rPr>
              <w:t>实验笔记</w:t>
            </w:r>
          </w:p>
        </w:tc>
        <w:tc>
          <w:tcPr>
            <w:tcW w:w="1746" w:type="dxa"/>
            <w:tcBorders>
              <w:top w:val="nil"/>
              <w:left w:val="nil"/>
              <w:bottom w:val="nil"/>
              <w:right w:val="nil"/>
              <w:insideH w:val="nil"/>
              <w:insideV w:val="nil"/>
            </w:tcBorders>
            <w:vAlign w:val="center"/>
          </w:tcPr>
          <w:p w14:paraId="51356293">
            <w:pPr>
              <w:spacing w:before="0" w:after="0" w:line="300" w:lineRule="exact"/>
              <w:ind w:firstLine="0"/>
              <w:jc w:val="center"/>
            </w:pPr>
            <w:r>
              <w:rPr>
                <w:rFonts w:ascii="Times New Roman" w:hAnsi="Times New Roman" w:eastAsia="宋体"/>
                <w:b w:val="0"/>
                <w:sz w:val="18"/>
              </w:rPr>
              <w:t>项目下包含某条实验笔记</w:t>
            </w:r>
          </w:p>
        </w:tc>
      </w:tr>
      <w:tr w14:paraId="440B913E">
        <w:tblPrEx>
          <w:tblCellMar>
            <w:top w:w="0" w:type="dxa"/>
            <w:left w:w="108" w:type="dxa"/>
            <w:bottom w:w="0" w:type="dxa"/>
            <w:right w:w="108" w:type="dxa"/>
          </w:tblCellMar>
        </w:tblPrEx>
        <w:trPr>
          <w:jc w:val="center"/>
        </w:trPr>
        <w:tc>
          <w:tcPr>
            <w:tcW w:w="1746" w:type="dxa"/>
            <w:tcBorders>
              <w:top w:val="nil"/>
              <w:left w:val="nil"/>
              <w:bottom w:val="nil"/>
              <w:right w:val="nil"/>
              <w:insideH w:val="nil"/>
              <w:insideV w:val="nil"/>
            </w:tcBorders>
            <w:vAlign w:val="center"/>
          </w:tcPr>
          <w:p w14:paraId="0EEC3A7F">
            <w:pPr>
              <w:spacing w:before="0" w:after="0" w:line="300" w:lineRule="exact"/>
              <w:ind w:firstLine="0"/>
              <w:jc w:val="center"/>
            </w:pPr>
            <w:r>
              <w:rPr>
                <w:rFonts w:ascii="Times New Roman" w:hAnsi="Times New Roman" w:eastAsia="宋体"/>
                <w:b w:val="0"/>
                <w:sz w:val="18"/>
              </w:rPr>
              <w:t>创建者</w:t>
            </w:r>
          </w:p>
        </w:tc>
        <w:tc>
          <w:tcPr>
            <w:tcW w:w="1746" w:type="dxa"/>
            <w:tcBorders>
              <w:top w:val="nil"/>
              <w:left w:val="nil"/>
              <w:bottom w:val="nil"/>
              <w:right w:val="nil"/>
              <w:insideH w:val="nil"/>
              <w:insideV w:val="nil"/>
            </w:tcBorders>
            <w:vAlign w:val="center"/>
          </w:tcPr>
          <w:p w14:paraId="2E2BA5BE">
            <w:pPr>
              <w:spacing w:before="0" w:after="0" w:line="300" w:lineRule="exact"/>
              <w:ind w:firstLine="0"/>
              <w:jc w:val="center"/>
            </w:pPr>
            <w:r>
              <w:rPr>
                <w:rFonts w:ascii="Times New Roman" w:hAnsi="Times New Roman" w:eastAsia="宋体"/>
                <w:b w:val="0"/>
                <w:sz w:val="18"/>
              </w:rPr>
              <w:t>created_by</w:t>
            </w:r>
          </w:p>
        </w:tc>
        <w:tc>
          <w:tcPr>
            <w:tcW w:w="1746" w:type="dxa"/>
            <w:tcBorders>
              <w:top w:val="nil"/>
              <w:left w:val="nil"/>
              <w:bottom w:val="nil"/>
              <w:right w:val="nil"/>
              <w:insideH w:val="nil"/>
              <w:insideV w:val="nil"/>
            </w:tcBorders>
            <w:vAlign w:val="center"/>
          </w:tcPr>
          <w:p w14:paraId="6ECD10AD">
            <w:pPr>
              <w:spacing w:before="0" w:after="0" w:line="300" w:lineRule="exact"/>
              <w:ind w:firstLine="0"/>
              <w:jc w:val="center"/>
            </w:pPr>
            <w:r>
              <w:rPr>
                <w:rFonts w:ascii="Times New Roman" w:hAnsi="Times New Roman" w:eastAsia="宋体"/>
                <w:b w:val="0"/>
                <w:sz w:val="18"/>
              </w:rPr>
              <w:t>实验笔记</w:t>
            </w:r>
          </w:p>
        </w:tc>
        <w:tc>
          <w:tcPr>
            <w:tcW w:w="1746" w:type="dxa"/>
            <w:tcBorders>
              <w:top w:val="nil"/>
              <w:left w:val="nil"/>
              <w:bottom w:val="nil"/>
              <w:right w:val="nil"/>
              <w:insideH w:val="nil"/>
              <w:insideV w:val="nil"/>
            </w:tcBorders>
            <w:vAlign w:val="center"/>
          </w:tcPr>
          <w:p w14:paraId="0525785D">
            <w:pPr>
              <w:spacing w:before="0" w:after="0" w:line="300" w:lineRule="exact"/>
              <w:ind w:firstLine="0"/>
              <w:jc w:val="center"/>
            </w:pPr>
            <w:r>
              <w:rPr>
                <w:rFonts w:ascii="Times New Roman" w:hAnsi="Times New Roman" w:eastAsia="宋体"/>
                <w:b w:val="0"/>
                <w:sz w:val="18"/>
              </w:rPr>
              <w:t>用户</w:t>
            </w:r>
          </w:p>
        </w:tc>
        <w:tc>
          <w:tcPr>
            <w:tcW w:w="1746" w:type="dxa"/>
            <w:tcBorders>
              <w:top w:val="nil"/>
              <w:left w:val="nil"/>
              <w:bottom w:val="nil"/>
              <w:right w:val="nil"/>
              <w:insideH w:val="nil"/>
              <w:insideV w:val="nil"/>
            </w:tcBorders>
            <w:vAlign w:val="center"/>
          </w:tcPr>
          <w:p w14:paraId="4EA27AD5">
            <w:pPr>
              <w:spacing w:before="0" w:after="0" w:line="300" w:lineRule="exact"/>
              <w:ind w:firstLine="0"/>
              <w:jc w:val="center"/>
            </w:pPr>
            <w:r>
              <w:rPr>
                <w:rFonts w:ascii="Times New Roman" w:hAnsi="Times New Roman" w:eastAsia="宋体"/>
                <w:b w:val="0"/>
                <w:sz w:val="18"/>
              </w:rPr>
              <w:t>实验笔记由某用户创建</w:t>
            </w:r>
          </w:p>
        </w:tc>
      </w:tr>
      <w:tr w14:paraId="52828A58">
        <w:tblPrEx>
          <w:tblCellMar>
            <w:top w:w="0" w:type="dxa"/>
            <w:left w:w="108" w:type="dxa"/>
            <w:bottom w:w="0" w:type="dxa"/>
            <w:right w:w="108" w:type="dxa"/>
          </w:tblCellMar>
        </w:tblPrEx>
        <w:trPr>
          <w:jc w:val="center"/>
        </w:trPr>
        <w:tc>
          <w:tcPr>
            <w:tcW w:w="1746" w:type="dxa"/>
            <w:tcBorders>
              <w:top w:val="nil"/>
              <w:left w:val="nil"/>
              <w:bottom w:val="nil"/>
              <w:right w:val="nil"/>
              <w:insideH w:val="nil"/>
              <w:insideV w:val="nil"/>
            </w:tcBorders>
            <w:vAlign w:val="center"/>
          </w:tcPr>
          <w:p w14:paraId="31F14B69">
            <w:pPr>
              <w:spacing w:before="0" w:after="0" w:line="300" w:lineRule="exact"/>
              <w:ind w:firstLine="0"/>
              <w:jc w:val="center"/>
            </w:pPr>
            <w:r>
              <w:rPr>
                <w:rFonts w:ascii="Times New Roman" w:hAnsi="Times New Roman" w:eastAsia="宋体"/>
                <w:b w:val="0"/>
                <w:sz w:val="18"/>
              </w:rPr>
              <w:t>关联附件</w:t>
            </w:r>
          </w:p>
        </w:tc>
        <w:tc>
          <w:tcPr>
            <w:tcW w:w="1746" w:type="dxa"/>
            <w:tcBorders>
              <w:top w:val="nil"/>
              <w:left w:val="nil"/>
              <w:bottom w:val="nil"/>
              <w:right w:val="nil"/>
              <w:insideH w:val="nil"/>
              <w:insideV w:val="nil"/>
            </w:tcBorders>
            <w:vAlign w:val="center"/>
          </w:tcPr>
          <w:p w14:paraId="65353D0F">
            <w:pPr>
              <w:spacing w:before="0" w:after="0" w:line="300" w:lineRule="exact"/>
              <w:ind w:firstLine="0"/>
              <w:jc w:val="center"/>
            </w:pPr>
            <w:r>
              <w:rPr>
                <w:rFonts w:ascii="Times New Roman" w:hAnsi="Times New Roman" w:eastAsia="宋体"/>
                <w:b w:val="0"/>
                <w:sz w:val="18"/>
              </w:rPr>
              <w:t>has_attachment</w:t>
            </w:r>
          </w:p>
        </w:tc>
        <w:tc>
          <w:tcPr>
            <w:tcW w:w="1746" w:type="dxa"/>
            <w:tcBorders>
              <w:top w:val="nil"/>
              <w:left w:val="nil"/>
              <w:bottom w:val="nil"/>
              <w:right w:val="nil"/>
              <w:insideH w:val="nil"/>
              <w:insideV w:val="nil"/>
            </w:tcBorders>
            <w:vAlign w:val="center"/>
          </w:tcPr>
          <w:p w14:paraId="66147C3E">
            <w:pPr>
              <w:spacing w:before="0" w:after="0" w:line="300" w:lineRule="exact"/>
              <w:ind w:firstLine="0"/>
              <w:jc w:val="center"/>
            </w:pPr>
            <w:r>
              <w:rPr>
                <w:rFonts w:ascii="Times New Roman" w:hAnsi="Times New Roman" w:eastAsia="宋体"/>
                <w:b w:val="0"/>
                <w:sz w:val="18"/>
              </w:rPr>
              <w:t>实验笔记</w:t>
            </w:r>
          </w:p>
        </w:tc>
        <w:tc>
          <w:tcPr>
            <w:tcW w:w="1746" w:type="dxa"/>
            <w:tcBorders>
              <w:top w:val="nil"/>
              <w:left w:val="nil"/>
              <w:bottom w:val="nil"/>
              <w:right w:val="nil"/>
              <w:insideH w:val="nil"/>
              <w:insideV w:val="nil"/>
            </w:tcBorders>
            <w:vAlign w:val="center"/>
          </w:tcPr>
          <w:p w14:paraId="0ECBDA0A">
            <w:pPr>
              <w:spacing w:before="0" w:after="0" w:line="300" w:lineRule="exact"/>
              <w:ind w:firstLine="0"/>
              <w:jc w:val="center"/>
            </w:pPr>
            <w:r>
              <w:rPr>
                <w:rFonts w:ascii="Times New Roman" w:hAnsi="Times New Roman" w:eastAsia="宋体"/>
                <w:b w:val="0"/>
                <w:sz w:val="18"/>
              </w:rPr>
              <w:t>附件资料</w:t>
            </w:r>
          </w:p>
        </w:tc>
        <w:tc>
          <w:tcPr>
            <w:tcW w:w="1746" w:type="dxa"/>
            <w:tcBorders>
              <w:top w:val="nil"/>
              <w:left w:val="nil"/>
              <w:bottom w:val="nil"/>
              <w:right w:val="nil"/>
              <w:insideH w:val="nil"/>
              <w:insideV w:val="nil"/>
            </w:tcBorders>
            <w:vAlign w:val="center"/>
          </w:tcPr>
          <w:p w14:paraId="088D1C84">
            <w:pPr>
              <w:spacing w:before="0" w:after="0" w:line="300" w:lineRule="exact"/>
              <w:ind w:firstLine="0"/>
              <w:jc w:val="center"/>
            </w:pPr>
            <w:r>
              <w:rPr>
                <w:rFonts w:ascii="Times New Roman" w:hAnsi="Times New Roman" w:eastAsia="宋体"/>
                <w:b w:val="0"/>
                <w:sz w:val="18"/>
              </w:rPr>
              <w:t>笔记关联某个附件或资料</w:t>
            </w:r>
          </w:p>
        </w:tc>
      </w:tr>
      <w:tr w14:paraId="720D0A0C">
        <w:tblPrEx>
          <w:tblCellMar>
            <w:top w:w="0" w:type="dxa"/>
            <w:left w:w="108" w:type="dxa"/>
            <w:bottom w:w="0" w:type="dxa"/>
            <w:right w:w="108" w:type="dxa"/>
          </w:tblCellMar>
        </w:tblPrEx>
        <w:trPr>
          <w:jc w:val="center"/>
        </w:trPr>
        <w:tc>
          <w:tcPr>
            <w:tcW w:w="1746" w:type="dxa"/>
            <w:tcBorders>
              <w:top w:val="nil"/>
              <w:left w:val="nil"/>
              <w:bottom w:val="nil"/>
              <w:right w:val="nil"/>
              <w:insideH w:val="nil"/>
              <w:insideV w:val="nil"/>
            </w:tcBorders>
            <w:vAlign w:val="center"/>
          </w:tcPr>
          <w:p w14:paraId="09C9F1B0">
            <w:pPr>
              <w:spacing w:before="0" w:after="0" w:line="300" w:lineRule="exact"/>
              <w:ind w:firstLine="0"/>
              <w:jc w:val="center"/>
            </w:pPr>
            <w:r>
              <w:rPr>
                <w:rFonts w:ascii="Times New Roman" w:hAnsi="Times New Roman" w:eastAsia="宋体"/>
                <w:b w:val="0"/>
                <w:sz w:val="18"/>
              </w:rPr>
              <w:t>实验类型</w:t>
            </w:r>
          </w:p>
        </w:tc>
        <w:tc>
          <w:tcPr>
            <w:tcW w:w="1746" w:type="dxa"/>
            <w:tcBorders>
              <w:top w:val="nil"/>
              <w:left w:val="nil"/>
              <w:bottom w:val="nil"/>
              <w:right w:val="nil"/>
              <w:insideH w:val="nil"/>
              <w:insideV w:val="nil"/>
            </w:tcBorders>
            <w:vAlign w:val="center"/>
          </w:tcPr>
          <w:p w14:paraId="307F1E88">
            <w:pPr>
              <w:spacing w:before="0" w:after="0" w:line="300" w:lineRule="exact"/>
              <w:ind w:firstLine="0"/>
              <w:jc w:val="center"/>
            </w:pPr>
            <w:r>
              <w:rPr>
                <w:rFonts w:ascii="Times New Roman" w:hAnsi="Times New Roman" w:eastAsia="宋体"/>
                <w:b w:val="0"/>
                <w:sz w:val="18"/>
              </w:rPr>
              <w:t>has_experiment_type</w:t>
            </w:r>
          </w:p>
        </w:tc>
        <w:tc>
          <w:tcPr>
            <w:tcW w:w="1746" w:type="dxa"/>
            <w:tcBorders>
              <w:top w:val="nil"/>
              <w:left w:val="nil"/>
              <w:bottom w:val="nil"/>
              <w:right w:val="nil"/>
              <w:insideH w:val="nil"/>
              <w:insideV w:val="nil"/>
            </w:tcBorders>
            <w:vAlign w:val="center"/>
          </w:tcPr>
          <w:p w14:paraId="2008F8DF">
            <w:pPr>
              <w:spacing w:before="0" w:after="0" w:line="300" w:lineRule="exact"/>
              <w:ind w:firstLine="0"/>
              <w:jc w:val="center"/>
            </w:pPr>
            <w:r>
              <w:rPr>
                <w:rFonts w:ascii="Times New Roman" w:hAnsi="Times New Roman" w:eastAsia="宋体"/>
                <w:b w:val="0"/>
                <w:sz w:val="18"/>
              </w:rPr>
              <w:t>实验笔记</w:t>
            </w:r>
          </w:p>
        </w:tc>
        <w:tc>
          <w:tcPr>
            <w:tcW w:w="1746" w:type="dxa"/>
            <w:tcBorders>
              <w:top w:val="nil"/>
              <w:left w:val="nil"/>
              <w:bottom w:val="nil"/>
              <w:right w:val="nil"/>
              <w:insideH w:val="nil"/>
              <w:insideV w:val="nil"/>
            </w:tcBorders>
            <w:vAlign w:val="center"/>
          </w:tcPr>
          <w:p w14:paraId="511357A8">
            <w:pPr>
              <w:spacing w:before="0" w:after="0" w:line="300" w:lineRule="exact"/>
              <w:ind w:firstLine="0"/>
              <w:jc w:val="center"/>
            </w:pPr>
            <w:r>
              <w:rPr>
                <w:rFonts w:ascii="Times New Roman" w:hAnsi="Times New Roman" w:eastAsia="宋体"/>
                <w:b w:val="0"/>
                <w:sz w:val="18"/>
              </w:rPr>
              <w:t>实验类型</w:t>
            </w:r>
          </w:p>
        </w:tc>
        <w:tc>
          <w:tcPr>
            <w:tcW w:w="1746" w:type="dxa"/>
            <w:tcBorders>
              <w:top w:val="nil"/>
              <w:left w:val="nil"/>
              <w:bottom w:val="nil"/>
              <w:right w:val="nil"/>
              <w:insideH w:val="nil"/>
              <w:insideV w:val="nil"/>
            </w:tcBorders>
            <w:vAlign w:val="center"/>
          </w:tcPr>
          <w:p w14:paraId="433F3491">
            <w:pPr>
              <w:spacing w:before="0" w:after="0" w:line="300" w:lineRule="exact"/>
              <w:ind w:firstLine="0"/>
              <w:jc w:val="center"/>
            </w:pPr>
            <w:r>
              <w:rPr>
                <w:rFonts w:ascii="Times New Roman" w:hAnsi="Times New Roman" w:eastAsia="宋体"/>
                <w:b w:val="0"/>
                <w:sz w:val="18"/>
              </w:rPr>
              <w:t>笔记属于某类实验</w:t>
            </w:r>
          </w:p>
        </w:tc>
      </w:tr>
      <w:tr w14:paraId="3D88BF63">
        <w:tblPrEx>
          <w:tblCellMar>
            <w:top w:w="0" w:type="dxa"/>
            <w:left w:w="108" w:type="dxa"/>
            <w:bottom w:w="0" w:type="dxa"/>
            <w:right w:w="108" w:type="dxa"/>
          </w:tblCellMar>
        </w:tblPrEx>
        <w:trPr>
          <w:jc w:val="center"/>
        </w:trPr>
        <w:tc>
          <w:tcPr>
            <w:tcW w:w="1746" w:type="dxa"/>
            <w:tcBorders>
              <w:top w:val="nil"/>
              <w:left w:val="nil"/>
              <w:bottom w:val="nil"/>
              <w:right w:val="nil"/>
              <w:insideH w:val="nil"/>
              <w:insideV w:val="nil"/>
            </w:tcBorders>
            <w:vAlign w:val="center"/>
          </w:tcPr>
          <w:p w14:paraId="64B030F0">
            <w:pPr>
              <w:spacing w:before="0" w:after="0" w:line="300" w:lineRule="exact"/>
              <w:ind w:firstLine="0"/>
              <w:jc w:val="center"/>
            </w:pPr>
            <w:r>
              <w:rPr>
                <w:rFonts w:ascii="Times New Roman" w:hAnsi="Times New Roman" w:eastAsia="宋体"/>
                <w:b w:val="0"/>
                <w:sz w:val="18"/>
              </w:rPr>
              <w:t>使用试剂</w:t>
            </w:r>
          </w:p>
        </w:tc>
        <w:tc>
          <w:tcPr>
            <w:tcW w:w="1746" w:type="dxa"/>
            <w:tcBorders>
              <w:top w:val="nil"/>
              <w:left w:val="nil"/>
              <w:bottom w:val="nil"/>
              <w:right w:val="nil"/>
              <w:insideH w:val="nil"/>
              <w:insideV w:val="nil"/>
            </w:tcBorders>
            <w:vAlign w:val="center"/>
          </w:tcPr>
          <w:p w14:paraId="722D21E2">
            <w:pPr>
              <w:spacing w:before="0" w:after="0" w:line="300" w:lineRule="exact"/>
              <w:ind w:firstLine="0"/>
              <w:jc w:val="center"/>
            </w:pPr>
            <w:r>
              <w:rPr>
                <w:rFonts w:ascii="Times New Roman" w:hAnsi="Times New Roman" w:eastAsia="宋体"/>
                <w:b w:val="0"/>
                <w:sz w:val="18"/>
              </w:rPr>
              <w:t>uses_reagent</w:t>
            </w:r>
          </w:p>
        </w:tc>
        <w:tc>
          <w:tcPr>
            <w:tcW w:w="1746" w:type="dxa"/>
            <w:tcBorders>
              <w:top w:val="nil"/>
              <w:left w:val="nil"/>
              <w:bottom w:val="nil"/>
              <w:right w:val="nil"/>
              <w:insideH w:val="nil"/>
              <w:insideV w:val="nil"/>
            </w:tcBorders>
            <w:vAlign w:val="center"/>
          </w:tcPr>
          <w:p w14:paraId="6C3D2FA7">
            <w:pPr>
              <w:spacing w:before="0" w:after="0" w:line="300" w:lineRule="exact"/>
              <w:ind w:firstLine="0"/>
              <w:jc w:val="center"/>
            </w:pPr>
            <w:r>
              <w:rPr>
                <w:rFonts w:ascii="Times New Roman" w:hAnsi="Times New Roman" w:eastAsia="宋体"/>
                <w:b w:val="0"/>
                <w:sz w:val="18"/>
              </w:rPr>
              <w:t>实验笔记</w:t>
            </w:r>
          </w:p>
        </w:tc>
        <w:tc>
          <w:tcPr>
            <w:tcW w:w="1746" w:type="dxa"/>
            <w:tcBorders>
              <w:top w:val="nil"/>
              <w:left w:val="nil"/>
              <w:bottom w:val="nil"/>
              <w:right w:val="nil"/>
              <w:insideH w:val="nil"/>
              <w:insideV w:val="nil"/>
            </w:tcBorders>
            <w:vAlign w:val="center"/>
          </w:tcPr>
          <w:p w14:paraId="56D2B599">
            <w:pPr>
              <w:spacing w:before="0" w:after="0" w:line="300" w:lineRule="exact"/>
              <w:ind w:firstLine="0"/>
              <w:jc w:val="center"/>
            </w:pPr>
            <w:r>
              <w:rPr>
                <w:rFonts w:ascii="Times New Roman" w:hAnsi="Times New Roman" w:eastAsia="宋体"/>
                <w:b w:val="0"/>
                <w:sz w:val="18"/>
              </w:rPr>
              <w:t>试剂</w:t>
            </w:r>
          </w:p>
        </w:tc>
        <w:tc>
          <w:tcPr>
            <w:tcW w:w="1746" w:type="dxa"/>
            <w:tcBorders>
              <w:top w:val="nil"/>
              <w:left w:val="nil"/>
              <w:bottom w:val="nil"/>
              <w:right w:val="nil"/>
              <w:insideH w:val="nil"/>
              <w:insideV w:val="nil"/>
            </w:tcBorders>
            <w:vAlign w:val="center"/>
          </w:tcPr>
          <w:p w14:paraId="5B32B926">
            <w:pPr>
              <w:spacing w:before="0" w:after="0" w:line="300" w:lineRule="exact"/>
              <w:ind w:firstLine="0"/>
              <w:jc w:val="center"/>
            </w:pPr>
            <w:r>
              <w:rPr>
                <w:rFonts w:ascii="Times New Roman" w:hAnsi="Times New Roman" w:eastAsia="宋体"/>
                <w:b w:val="0"/>
                <w:sz w:val="18"/>
              </w:rPr>
              <w:t>实验过程中使用某种试剂</w:t>
            </w:r>
          </w:p>
        </w:tc>
      </w:tr>
      <w:tr w14:paraId="3CAC5643">
        <w:tblPrEx>
          <w:tblCellMar>
            <w:top w:w="0" w:type="dxa"/>
            <w:left w:w="108" w:type="dxa"/>
            <w:bottom w:w="0" w:type="dxa"/>
            <w:right w:w="108" w:type="dxa"/>
          </w:tblCellMar>
        </w:tblPrEx>
        <w:trPr>
          <w:jc w:val="center"/>
        </w:trPr>
        <w:tc>
          <w:tcPr>
            <w:tcW w:w="1746" w:type="dxa"/>
            <w:tcBorders>
              <w:top w:val="nil"/>
              <w:left w:val="nil"/>
              <w:bottom w:val="nil"/>
              <w:right w:val="nil"/>
              <w:insideH w:val="nil"/>
              <w:insideV w:val="nil"/>
            </w:tcBorders>
            <w:vAlign w:val="center"/>
          </w:tcPr>
          <w:p w14:paraId="4680C514">
            <w:pPr>
              <w:spacing w:before="0" w:after="0" w:line="300" w:lineRule="exact"/>
              <w:ind w:firstLine="0"/>
              <w:jc w:val="center"/>
            </w:pPr>
            <w:r>
              <w:rPr>
                <w:rFonts w:ascii="Times New Roman" w:hAnsi="Times New Roman" w:eastAsia="宋体"/>
                <w:b w:val="0"/>
                <w:sz w:val="18"/>
              </w:rPr>
              <w:t>使用仪器</w:t>
            </w:r>
          </w:p>
        </w:tc>
        <w:tc>
          <w:tcPr>
            <w:tcW w:w="1746" w:type="dxa"/>
            <w:tcBorders>
              <w:top w:val="nil"/>
              <w:left w:val="nil"/>
              <w:bottom w:val="nil"/>
              <w:right w:val="nil"/>
              <w:insideH w:val="nil"/>
              <w:insideV w:val="nil"/>
            </w:tcBorders>
            <w:vAlign w:val="center"/>
          </w:tcPr>
          <w:p w14:paraId="09679122">
            <w:pPr>
              <w:spacing w:before="0" w:after="0" w:line="300" w:lineRule="exact"/>
              <w:ind w:firstLine="0"/>
              <w:jc w:val="center"/>
            </w:pPr>
            <w:r>
              <w:rPr>
                <w:rFonts w:ascii="Times New Roman" w:hAnsi="Times New Roman" w:eastAsia="宋体"/>
                <w:b w:val="0"/>
                <w:sz w:val="18"/>
              </w:rPr>
              <w:t>uses_instrument</w:t>
            </w:r>
          </w:p>
        </w:tc>
        <w:tc>
          <w:tcPr>
            <w:tcW w:w="1746" w:type="dxa"/>
            <w:tcBorders>
              <w:top w:val="nil"/>
              <w:left w:val="nil"/>
              <w:bottom w:val="nil"/>
              <w:right w:val="nil"/>
              <w:insideH w:val="nil"/>
              <w:insideV w:val="nil"/>
            </w:tcBorders>
            <w:vAlign w:val="center"/>
          </w:tcPr>
          <w:p w14:paraId="7301B7B4">
            <w:pPr>
              <w:spacing w:before="0" w:after="0" w:line="300" w:lineRule="exact"/>
              <w:ind w:firstLine="0"/>
              <w:jc w:val="center"/>
            </w:pPr>
            <w:r>
              <w:rPr>
                <w:rFonts w:ascii="Times New Roman" w:hAnsi="Times New Roman" w:eastAsia="宋体"/>
                <w:b w:val="0"/>
                <w:sz w:val="18"/>
              </w:rPr>
              <w:t>实验笔记</w:t>
            </w:r>
          </w:p>
        </w:tc>
        <w:tc>
          <w:tcPr>
            <w:tcW w:w="1746" w:type="dxa"/>
            <w:tcBorders>
              <w:top w:val="nil"/>
              <w:left w:val="nil"/>
              <w:bottom w:val="nil"/>
              <w:right w:val="nil"/>
              <w:insideH w:val="nil"/>
              <w:insideV w:val="nil"/>
            </w:tcBorders>
            <w:vAlign w:val="center"/>
          </w:tcPr>
          <w:p w14:paraId="274419B0">
            <w:pPr>
              <w:spacing w:before="0" w:after="0" w:line="300" w:lineRule="exact"/>
              <w:ind w:firstLine="0"/>
              <w:jc w:val="center"/>
            </w:pPr>
            <w:r>
              <w:rPr>
                <w:rFonts w:ascii="Times New Roman" w:hAnsi="Times New Roman" w:eastAsia="宋体"/>
                <w:b w:val="0"/>
                <w:sz w:val="18"/>
              </w:rPr>
              <w:t>仪器</w:t>
            </w:r>
          </w:p>
        </w:tc>
        <w:tc>
          <w:tcPr>
            <w:tcW w:w="1746" w:type="dxa"/>
            <w:tcBorders>
              <w:top w:val="nil"/>
              <w:left w:val="nil"/>
              <w:bottom w:val="nil"/>
              <w:right w:val="nil"/>
              <w:insideH w:val="nil"/>
              <w:insideV w:val="nil"/>
            </w:tcBorders>
            <w:vAlign w:val="center"/>
          </w:tcPr>
          <w:p w14:paraId="4299D369">
            <w:pPr>
              <w:spacing w:before="0" w:after="0" w:line="300" w:lineRule="exact"/>
              <w:ind w:firstLine="0"/>
              <w:jc w:val="center"/>
            </w:pPr>
            <w:r>
              <w:rPr>
                <w:rFonts w:ascii="Times New Roman" w:hAnsi="Times New Roman" w:eastAsia="宋体"/>
                <w:b w:val="0"/>
                <w:sz w:val="18"/>
              </w:rPr>
              <w:t>实验过程中使用某种仪器</w:t>
            </w:r>
          </w:p>
        </w:tc>
      </w:tr>
      <w:tr w14:paraId="5FDF2C9C">
        <w:tblPrEx>
          <w:tblCellMar>
            <w:top w:w="0" w:type="dxa"/>
            <w:left w:w="108" w:type="dxa"/>
            <w:bottom w:w="0" w:type="dxa"/>
            <w:right w:w="108" w:type="dxa"/>
          </w:tblCellMar>
        </w:tblPrEx>
        <w:trPr>
          <w:jc w:val="center"/>
        </w:trPr>
        <w:tc>
          <w:tcPr>
            <w:tcW w:w="1746" w:type="dxa"/>
            <w:tcBorders>
              <w:top w:val="nil"/>
              <w:left w:val="nil"/>
              <w:bottom w:val="nil"/>
              <w:right w:val="nil"/>
              <w:insideH w:val="nil"/>
              <w:insideV w:val="nil"/>
            </w:tcBorders>
            <w:vAlign w:val="center"/>
          </w:tcPr>
          <w:p w14:paraId="62C6060F">
            <w:pPr>
              <w:spacing w:before="0" w:after="0" w:line="300" w:lineRule="exact"/>
              <w:ind w:firstLine="0"/>
              <w:jc w:val="center"/>
            </w:pPr>
            <w:r>
              <w:rPr>
                <w:rFonts w:ascii="Times New Roman" w:hAnsi="Times New Roman" w:eastAsia="宋体"/>
                <w:b w:val="0"/>
                <w:sz w:val="18"/>
              </w:rPr>
              <w:t>使用样本</w:t>
            </w:r>
          </w:p>
        </w:tc>
        <w:tc>
          <w:tcPr>
            <w:tcW w:w="1746" w:type="dxa"/>
            <w:tcBorders>
              <w:top w:val="nil"/>
              <w:left w:val="nil"/>
              <w:bottom w:val="nil"/>
              <w:right w:val="nil"/>
              <w:insideH w:val="nil"/>
              <w:insideV w:val="nil"/>
            </w:tcBorders>
            <w:vAlign w:val="center"/>
          </w:tcPr>
          <w:p w14:paraId="49C26A23">
            <w:pPr>
              <w:spacing w:before="0" w:after="0" w:line="300" w:lineRule="exact"/>
              <w:ind w:firstLine="0"/>
              <w:jc w:val="center"/>
            </w:pPr>
            <w:r>
              <w:rPr>
                <w:rFonts w:ascii="Times New Roman" w:hAnsi="Times New Roman" w:eastAsia="宋体"/>
                <w:b w:val="0"/>
                <w:sz w:val="18"/>
              </w:rPr>
              <w:t>uses_sample</w:t>
            </w:r>
          </w:p>
        </w:tc>
        <w:tc>
          <w:tcPr>
            <w:tcW w:w="1746" w:type="dxa"/>
            <w:tcBorders>
              <w:top w:val="nil"/>
              <w:left w:val="nil"/>
              <w:bottom w:val="nil"/>
              <w:right w:val="nil"/>
              <w:insideH w:val="nil"/>
              <w:insideV w:val="nil"/>
            </w:tcBorders>
            <w:vAlign w:val="center"/>
          </w:tcPr>
          <w:p w14:paraId="387631F1">
            <w:pPr>
              <w:spacing w:before="0" w:after="0" w:line="300" w:lineRule="exact"/>
              <w:ind w:firstLine="0"/>
              <w:jc w:val="center"/>
            </w:pPr>
            <w:r>
              <w:rPr>
                <w:rFonts w:ascii="Times New Roman" w:hAnsi="Times New Roman" w:eastAsia="宋体"/>
                <w:b w:val="0"/>
                <w:sz w:val="18"/>
              </w:rPr>
              <w:t>实验笔记</w:t>
            </w:r>
          </w:p>
        </w:tc>
        <w:tc>
          <w:tcPr>
            <w:tcW w:w="1746" w:type="dxa"/>
            <w:tcBorders>
              <w:top w:val="nil"/>
              <w:left w:val="nil"/>
              <w:bottom w:val="nil"/>
              <w:right w:val="nil"/>
              <w:insideH w:val="nil"/>
              <w:insideV w:val="nil"/>
            </w:tcBorders>
            <w:vAlign w:val="center"/>
          </w:tcPr>
          <w:p w14:paraId="720C76E0">
            <w:pPr>
              <w:spacing w:before="0" w:after="0" w:line="300" w:lineRule="exact"/>
              <w:ind w:firstLine="0"/>
              <w:jc w:val="center"/>
            </w:pPr>
            <w:r>
              <w:rPr>
                <w:rFonts w:ascii="Times New Roman" w:hAnsi="Times New Roman" w:eastAsia="宋体"/>
                <w:b w:val="0"/>
                <w:sz w:val="18"/>
              </w:rPr>
              <w:t>样本</w:t>
            </w:r>
          </w:p>
        </w:tc>
        <w:tc>
          <w:tcPr>
            <w:tcW w:w="1746" w:type="dxa"/>
            <w:tcBorders>
              <w:top w:val="nil"/>
              <w:left w:val="nil"/>
              <w:bottom w:val="nil"/>
              <w:right w:val="nil"/>
              <w:insideH w:val="nil"/>
              <w:insideV w:val="nil"/>
            </w:tcBorders>
            <w:vAlign w:val="center"/>
          </w:tcPr>
          <w:p w14:paraId="7EF18558">
            <w:pPr>
              <w:spacing w:before="0" w:after="0" w:line="300" w:lineRule="exact"/>
              <w:ind w:firstLine="0"/>
              <w:jc w:val="center"/>
            </w:pPr>
            <w:r>
              <w:rPr>
                <w:rFonts w:ascii="Times New Roman" w:hAnsi="Times New Roman" w:eastAsia="宋体"/>
                <w:b w:val="0"/>
                <w:sz w:val="18"/>
              </w:rPr>
              <w:t>实验过程中使用某类样本</w:t>
            </w:r>
          </w:p>
        </w:tc>
      </w:tr>
      <w:tr w14:paraId="28F2FAD4">
        <w:tblPrEx>
          <w:tblCellMar>
            <w:top w:w="0" w:type="dxa"/>
            <w:left w:w="108" w:type="dxa"/>
            <w:bottom w:w="0" w:type="dxa"/>
            <w:right w:w="108" w:type="dxa"/>
          </w:tblCellMar>
        </w:tblPrEx>
        <w:trPr>
          <w:jc w:val="center"/>
        </w:trPr>
        <w:tc>
          <w:tcPr>
            <w:tcW w:w="1746" w:type="dxa"/>
            <w:tcBorders>
              <w:top w:val="nil"/>
              <w:left w:val="nil"/>
              <w:bottom w:val="single" w:color="000000" w:sz="12" w:space="0"/>
              <w:right w:val="nil"/>
              <w:insideH w:val="nil"/>
              <w:insideV w:val="nil"/>
            </w:tcBorders>
            <w:vAlign w:val="center"/>
          </w:tcPr>
          <w:p w14:paraId="61746B94">
            <w:pPr>
              <w:spacing w:before="0" w:after="0" w:line="300" w:lineRule="exact"/>
              <w:ind w:firstLine="0"/>
              <w:jc w:val="center"/>
            </w:pPr>
            <w:r>
              <w:rPr>
                <w:rFonts w:ascii="Times New Roman" w:hAnsi="Times New Roman" w:eastAsia="宋体"/>
                <w:b w:val="0"/>
                <w:sz w:val="18"/>
              </w:rPr>
              <w:t>产生结果</w:t>
            </w:r>
          </w:p>
        </w:tc>
        <w:tc>
          <w:tcPr>
            <w:tcW w:w="1746" w:type="dxa"/>
            <w:tcBorders>
              <w:top w:val="nil"/>
              <w:left w:val="nil"/>
              <w:bottom w:val="single" w:color="000000" w:sz="12" w:space="0"/>
              <w:right w:val="nil"/>
              <w:insideH w:val="nil"/>
              <w:insideV w:val="nil"/>
            </w:tcBorders>
            <w:vAlign w:val="center"/>
          </w:tcPr>
          <w:p w14:paraId="3A48CC86">
            <w:pPr>
              <w:spacing w:before="0" w:after="0" w:line="300" w:lineRule="exact"/>
              <w:ind w:firstLine="0"/>
              <w:jc w:val="center"/>
            </w:pPr>
            <w:r>
              <w:rPr>
                <w:rFonts w:ascii="Times New Roman" w:hAnsi="Times New Roman" w:eastAsia="宋体"/>
                <w:b w:val="0"/>
                <w:sz w:val="18"/>
              </w:rPr>
              <w:t>produces_result</w:t>
            </w:r>
          </w:p>
        </w:tc>
        <w:tc>
          <w:tcPr>
            <w:tcW w:w="1746" w:type="dxa"/>
            <w:tcBorders>
              <w:top w:val="nil"/>
              <w:left w:val="nil"/>
              <w:bottom w:val="single" w:color="000000" w:sz="12" w:space="0"/>
              <w:right w:val="nil"/>
              <w:insideH w:val="nil"/>
              <w:insideV w:val="nil"/>
            </w:tcBorders>
            <w:vAlign w:val="center"/>
          </w:tcPr>
          <w:p w14:paraId="2E5D4EFF">
            <w:pPr>
              <w:spacing w:before="0" w:after="0" w:line="300" w:lineRule="exact"/>
              <w:ind w:firstLine="0"/>
              <w:jc w:val="center"/>
            </w:pPr>
            <w:r>
              <w:rPr>
                <w:rFonts w:ascii="Times New Roman" w:hAnsi="Times New Roman" w:eastAsia="宋体"/>
                <w:b w:val="0"/>
                <w:sz w:val="18"/>
              </w:rPr>
              <w:t>实验笔记</w:t>
            </w:r>
          </w:p>
        </w:tc>
        <w:tc>
          <w:tcPr>
            <w:tcW w:w="1746" w:type="dxa"/>
            <w:tcBorders>
              <w:top w:val="nil"/>
              <w:left w:val="nil"/>
              <w:bottom w:val="single" w:color="000000" w:sz="12" w:space="0"/>
              <w:right w:val="nil"/>
              <w:insideH w:val="nil"/>
              <w:insideV w:val="nil"/>
            </w:tcBorders>
            <w:vAlign w:val="center"/>
          </w:tcPr>
          <w:p w14:paraId="1EB0BF75">
            <w:pPr>
              <w:spacing w:before="0" w:after="0" w:line="300" w:lineRule="exact"/>
              <w:ind w:firstLine="0"/>
              <w:jc w:val="center"/>
            </w:pPr>
            <w:r>
              <w:rPr>
                <w:rFonts w:ascii="Times New Roman" w:hAnsi="Times New Roman" w:eastAsia="宋体"/>
                <w:b w:val="0"/>
                <w:sz w:val="18"/>
              </w:rPr>
              <w:t>实验结果</w:t>
            </w:r>
          </w:p>
        </w:tc>
        <w:tc>
          <w:tcPr>
            <w:tcW w:w="1746" w:type="dxa"/>
            <w:tcBorders>
              <w:top w:val="nil"/>
              <w:left w:val="nil"/>
              <w:bottom w:val="single" w:color="000000" w:sz="12" w:space="0"/>
              <w:right w:val="nil"/>
              <w:insideH w:val="nil"/>
              <w:insideV w:val="nil"/>
            </w:tcBorders>
            <w:vAlign w:val="center"/>
          </w:tcPr>
          <w:p w14:paraId="424C4CE0">
            <w:pPr>
              <w:spacing w:before="0" w:after="0" w:line="300" w:lineRule="exact"/>
              <w:ind w:firstLine="0"/>
              <w:jc w:val="center"/>
            </w:pPr>
            <w:r>
              <w:rPr>
                <w:rFonts w:ascii="Times New Roman" w:hAnsi="Times New Roman" w:eastAsia="宋体"/>
                <w:b w:val="0"/>
                <w:sz w:val="18"/>
              </w:rPr>
              <w:t>实验笔记产生某项结果或结论</w:t>
            </w:r>
          </w:p>
        </w:tc>
      </w:tr>
    </w:tbl>
    <w:p w14:paraId="3EE8AC56">
      <w:pPr>
        <w:spacing w:after="0"/>
      </w:pPr>
    </w:p>
    <w:p w14:paraId="0C105152">
      <w:pPr>
        <w:pStyle w:val="4"/>
        <w:ind w:firstLine="0"/>
      </w:pPr>
      <w:r>
        <w:t>4.4 基于实验笔记内容的实体关系抽取方法</w:t>
      </w:r>
    </w:p>
    <w:p w14:paraId="3391C2B6">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14:paraId="43816DFF">
      <w:r>
        <w:rPr>
          <w:rFonts w:ascii="Times New Roman" w:hAnsi="Times New Roman" w:eastAsia="宋体"/>
          <w:b w:val="0"/>
          <w:sz w:val="24"/>
        </w:rPr>
        <w:t>审核约束下的实验知识图谱构建流程如图 4-2 所示。审核判断位于抽取流程之前,审核未通过时记录退回修改,只有审核通过的笔记才进入实体生成、实验对象抽取、归一化去重和关系写入环节。</w:t>
      </w:r>
    </w:p>
    <w:p w14:paraId="6A8BD1D3">
      <w:pPr>
        <w:keepNext/>
        <w:keepLines/>
        <w:pageBreakBefore/>
        <w:spacing w:line="240" w:lineRule="auto"/>
        <w:ind w:firstLine="0"/>
        <w:jc w:val="center"/>
      </w:pPr>
      <w:r>
        <w:drawing>
          <wp:inline distT="0" distB="0" distL="114300" distR="114300">
            <wp:extent cx="5219700" cy="2936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20000" cy="2936250"/>
                    </a:xfrm>
                    <a:prstGeom prst="rect">
                      <a:avLst/>
                    </a:prstGeom>
                  </pic:spPr>
                </pic:pic>
              </a:graphicData>
            </a:graphic>
          </wp:inline>
        </w:drawing>
      </w:r>
    </w:p>
    <w:p w14:paraId="0077B7DA">
      <w:pPr>
        <w:keepLines/>
        <w:spacing w:line="300" w:lineRule="exact"/>
        <w:ind w:firstLine="0"/>
        <w:jc w:val="center"/>
      </w:pPr>
      <w:r>
        <w:rPr>
          <w:rFonts w:ascii="Times New Roman" w:hAnsi="Times New Roman" w:eastAsia="宋体"/>
          <w:b/>
          <w:sz w:val="20"/>
        </w:rPr>
        <w:t>图 4-2 审核约束下的实验知识图谱构建流程</w:t>
      </w:r>
    </w:p>
    <w:p w14:paraId="5F4525FD">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14:paraId="6B4A1491">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14:paraId="00C787F4">
      <w:r>
        <w:rPr>
          <w:rFonts w:ascii="Times New Roman" w:hAnsi="Times New Roman" w:eastAsia="宋体"/>
          <w:b w:val="0"/>
          <w:sz w:val="24"/>
        </w:rPr>
        <w:t>第三,术语归一化与去重。系统对抽取得到的术语 raw_term 依次执行 Unicode NFKC 宽度归一化、英文字符小写化、标点替换为空格、连续空白合并和首尾空白清理,得到 normalized_label。例如,Taq-DNA Polymerase 与 taq DNA polymerase 均归一化为 taq dna polymerase。随后将实体类型与归一化名称按 etype:normalized_label 的形式拼接为自然键;项目编号由数据表的 project_id 字段单独参与唯一性约束。</w:t>
      </w:r>
    </w:p>
    <w:p w14:paraId="5D9863B4">
      <w:r>
        <w:rPr>
          <w:rFonts w:ascii="Times New Roman" w:hAnsi="Times New Roman" w:eastAsia="宋体"/>
          <w:b w:val="0"/>
          <w:sz w:val="24"/>
        </w:rPr>
        <w:t>在写入 kg_entities 表时,label 保存清理首尾空白后的可读展示名,normalized_label 保存上述归一化结果,并以 normalized_label 构造 natural_key。系统检查同一项目内是否已存在相同的自然键;若已存在则复用已有实体 ID,否则创建新实体。算法 4-1 给出了项目内实体归一化与去重过程。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32"/>
      </w:tblGrid>
      <w:tr w14:paraId="29329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32" w:type="dxa"/>
            <w:vAlign w:val="center"/>
          </w:tcPr>
          <w:p w14:paraId="15713880">
            <w:pPr>
              <w:ind w:firstLine="0"/>
              <w:jc w:val="center"/>
            </w:pPr>
            <w:r>
              <w:rPr>
                <w:rFonts w:ascii="Times New Roman" w:hAnsi="Times New Roman" w:eastAsia="黑体"/>
                <w:b/>
                <w:sz w:val="20"/>
              </w:rPr>
              <w:t>算法 4-1 项目内实体归一化与去重</w:t>
            </w:r>
          </w:p>
          <w:p w14:paraId="72D5EAD0">
            <w:pPr>
              <w:spacing w:line="240" w:lineRule="auto"/>
              <w:ind w:left="113" w:firstLine="0"/>
            </w:pPr>
            <w:r>
              <w:rPr>
                <w:rFonts w:ascii="Courier New" w:hAnsi="Courier New" w:eastAsia="宋体"/>
                <w:sz w:val="18"/>
              </w:rPr>
              <w:t>输入: 项目编号 pid,实体类型 etype,原始术语列表 raw_terms</w:t>
            </w:r>
          </w:p>
          <w:p w14:paraId="2A82C300">
            <w:pPr>
              <w:spacing w:line="240" w:lineRule="auto"/>
              <w:ind w:left="113" w:firstLine="0"/>
            </w:pPr>
            <w:r>
              <w:rPr>
                <w:rFonts w:ascii="Courier New" w:hAnsi="Courier New" w:eastAsia="宋体"/>
                <w:sz w:val="18"/>
              </w:rPr>
              <w:t>输出: 实体 ID 列表 entity_ids</w:t>
            </w:r>
          </w:p>
          <w:p w14:paraId="7DD8C565">
            <w:pPr>
              <w:spacing w:line="240" w:lineRule="auto"/>
              <w:ind w:left="113" w:firstLine="0"/>
            </w:pPr>
            <w:r>
              <w:rPr>
                <w:rFonts w:ascii="Courier New" w:hAnsi="Courier New" w:eastAsia="宋体"/>
                <w:sz w:val="18"/>
              </w:rPr>
              <w:t>1: entity_ids ← empty list</w:t>
            </w:r>
          </w:p>
          <w:p w14:paraId="64327261">
            <w:pPr>
              <w:spacing w:line="240" w:lineRule="auto"/>
              <w:ind w:left="113" w:firstLine="0"/>
            </w:pPr>
            <w:r>
              <w:rPr>
                <w:rFonts w:ascii="Courier New" w:hAnsi="Courier New" w:eastAsia="宋体"/>
                <w:sz w:val="18"/>
              </w:rPr>
              <w:t>2: FOR each raw_term IN raw_terms DO</w:t>
            </w:r>
          </w:p>
          <w:p w14:paraId="6897A013">
            <w:pPr>
              <w:spacing w:line="240" w:lineRule="auto"/>
              <w:ind w:left="113" w:firstLine="0"/>
            </w:pPr>
            <w:r>
              <w:rPr>
                <w:rFonts w:ascii="Courier New" w:hAnsi="Courier New" w:eastAsia="宋体"/>
                <w:sz w:val="18"/>
              </w:rPr>
              <w:t>3:     display_term ← clean(raw_term)</w:t>
            </w:r>
          </w:p>
          <w:p w14:paraId="3B8CE394">
            <w:pPr>
              <w:spacing w:line="240" w:lineRule="auto"/>
              <w:ind w:left="113" w:firstLine="0"/>
            </w:pPr>
            <w:r>
              <w:rPr>
                <w:rFonts w:ascii="Courier New" w:hAnsi="Courier New" w:eastAsia="宋体"/>
                <w:sz w:val="18"/>
              </w:rPr>
              <w:t>4:     clean_term ← norm(display_term)</w:t>
            </w:r>
          </w:p>
          <w:p w14:paraId="5E888AA6">
            <w:pPr>
              <w:spacing w:line="240" w:lineRule="auto"/>
              <w:ind w:left="113" w:firstLine="0"/>
            </w:pPr>
            <w:r>
              <w:rPr>
                <w:rFonts w:ascii="Courier New" w:hAnsi="Courier New" w:eastAsia="宋体"/>
                <w:sz w:val="18"/>
              </w:rPr>
              <w:t>5:     nk ← etype + ":" + clean_term</w:t>
            </w:r>
          </w:p>
          <w:p w14:paraId="29BB3687">
            <w:pPr>
              <w:spacing w:line="240" w:lineRule="auto"/>
              <w:ind w:left="113" w:firstLine="0"/>
            </w:pPr>
            <w:r>
              <w:rPr>
                <w:rFonts w:ascii="Courier New" w:hAnsi="Courier New" w:eastAsia="宋体"/>
                <w:sz w:val="18"/>
              </w:rPr>
              <w:t>6:     entity ← QUERY kg_entities WHERE project_id = pid AND natural_key = nk</w:t>
            </w:r>
          </w:p>
          <w:p w14:paraId="644701A3">
            <w:pPr>
              <w:spacing w:line="240" w:lineRule="auto"/>
              <w:ind w:left="113" w:firstLine="0"/>
            </w:pPr>
            <w:r>
              <w:rPr>
                <w:rFonts w:ascii="Courier New" w:hAnsi="Courier New" w:eastAsia="宋体"/>
                <w:sz w:val="18"/>
              </w:rPr>
              <w:t>7:     IF entity does not exist THEN</w:t>
            </w:r>
          </w:p>
          <w:p w14:paraId="1D1BB01E">
            <w:pPr>
              <w:spacing w:line="240" w:lineRule="auto"/>
              <w:ind w:left="113" w:firstLine="0"/>
            </w:pPr>
            <w:r>
              <w:rPr>
                <w:rFonts w:ascii="Courier New" w:hAnsi="Courier New" w:eastAsia="宋体"/>
                <w:sz w:val="18"/>
              </w:rPr>
              <w:t>8:         entity ← INSERT(project_id,etype,display_term,clean_term,nk)</w:t>
            </w:r>
          </w:p>
          <w:p w14:paraId="3457371E">
            <w:pPr>
              <w:spacing w:line="240" w:lineRule="auto"/>
              <w:ind w:left="113" w:firstLine="0"/>
            </w:pPr>
            <w:r>
              <w:rPr>
                <w:rFonts w:ascii="Courier New" w:hAnsi="Courier New" w:eastAsia="宋体"/>
                <w:sz w:val="18"/>
              </w:rPr>
              <w:t>9:     END IF</w:t>
            </w:r>
          </w:p>
          <w:p w14:paraId="3219D318">
            <w:pPr>
              <w:spacing w:line="240" w:lineRule="auto"/>
              <w:ind w:left="113" w:firstLine="0"/>
            </w:pPr>
            <w:r>
              <w:rPr>
                <w:rFonts w:ascii="Courier New" w:hAnsi="Courier New" w:eastAsia="宋体"/>
                <w:sz w:val="18"/>
              </w:rPr>
              <w:t>10:    APPEND entity.id TO entity_ids</w:t>
            </w:r>
          </w:p>
          <w:p w14:paraId="015D7D9C">
            <w:pPr>
              <w:spacing w:line="240" w:lineRule="auto"/>
              <w:ind w:left="113" w:firstLine="0"/>
            </w:pPr>
            <w:r>
              <w:rPr>
                <w:rFonts w:ascii="Courier New" w:hAnsi="Courier New" w:eastAsia="宋体"/>
                <w:sz w:val="18"/>
              </w:rPr>
              <w:t>11: END FOR</w:t>
            </w:r>
          </w:p>
          <w:p w14:paraId="5A19C483">
            <w:pPr>
              <w:spacing w:line="240" w:lineRule="auto"/>
              <w:ind w:left="113" w:firstLine="0"/>
            </w:pPr>
            <w:r>
              <w:rPr>
                <w:rFonts w:ascii="Courier New" w:hAnsi="Courier New" w:eastAsia="宋体"/>
                <w:sz w:val="18"/>
              </w:rPr>
              <w:t>12: RETURN entity_ids</w:t>
            </w:r>
          </w:p>
        </w:tc>
      </w:tr>
    </w:tbl>
    <w:p w14:paraId="37DA039B">
      <w:pPr>
        <w:spacing w:after="0"/>
      </w:pPr>
    </w:p>
    <w:p w14:paraId="4F524BA6">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tbl>
      <w:tblPr>
        <w:tblStyle w:val="32"/>
        <w:tblW w:w="0" w:type="auto"/>
        <w:jc w:val="center"/>
        <w:tblLayout w:type="fixed"/>
        <w:tblCellMar>
          <w:top w:w="0" w:type="dxa"/>
          <w:left w:w="108" w:type="dxa"/>
          <w:bottom w:w="0" w:type="dxa"/>
          <w:right w:w="108" w:type="dxa"/>
        </w:tblCellMar>
      </w:tblPr>
      <w:tblGrid>
        <w:gridCol w:w="283"/>
        <w:gridCol w:w="6803"/>
        <w:gridCol w:w="1134"/>
      </w:tblGrid>
      <w:tr w14:paraId="79D11BE2">
        <w:tblPrEx>
          <w:tblCellMar>
            <w:top w:w="0" w:type="dxa"/>
            <w:left w:w="108" w:type="dxa"/>
            <w:bottom w:w="0" w:type="dxa"/>
            <w:right w:w="108" w:type="dxa"/>
          </w:tblCellMar>
        </w:tblPrEx>
        <w:trPr>
          <w:jc w:val="center"/>
        </w:trPr>
        <w:tc>
          <w:tcPr>
            <w:tcW w:w="283" w:type="dxa"/>
            <w:vAlign w:val="center"/>
          </w:tcPr>
          <w:p w14:paraId="23E707FA"/>
        </w:tc>
        <w:tc>
          <w:tcPr>
            <w:tcW w:w="6803" w:type="dxa"/>
            <w:vAlign w:val="center"/>
          </w:tcPr>
          <w:p w14:paraId="4EE652C4">
            <w:pPr>
              <w:spacing w:line="240" w:lineRule="auto"/>
              <w:ind w:firstLine="0"/>
              <w:jc w:val="center"/>
            </w:pPr>
            <m:oMathPara>
              <m:oMath>
                <m:r>
                  <m:rPr>
                    <m:sty m:val="p"/>
                  </m:rPr>
                  <m:t>conf</m:t>
                </m:r>
                <m:r>
                  <m:rPr/>
                  <m:t xml:space="preserve">(r) = </m:t>
                </m:r>
                <m:d>
                  <m:dPr>
                    <m:begChr m:val="{"/>
                    <m:endChr m:val=""/>
                  </m:dPr>
                  <m:e>
                    <m:m>
                      <m:mPr>
                        <m:mcs>
                          <m:mc>
                            <m:mcPr>
                              <m:count m:val="1"/>
                              <m:mcJc m:val="right"/>
                            </m:mcPr>
                          </m:mc>
                          <m:mc>
                            <m:mcPr>
                              <m:count m:val="1"/>
                              <m:mcJc m:val="left"/>
                            </m:mcPr>
                          </m:mc>
                        </m:mcs>
                      </m:mPr>
                      <m:mr>
                        <m:e>
                          <m:r>
                            <m:rPr/>
                            <m:t>1.0</m:t>
                          </m:r>
                        </m:e>
                        <m:e>
                          <m:r>
                            <m:rPr>
                              <m:sty m:val="p"/>
                            </m:rPr>
                            <m:t>,  r 来自数据库元数据</m:t>
                          </m:r>
                        </m:e>
                      </m:mr>
                      <m:mr>
                        <m:e>
                          <m:r>
                            <m:rPr/>
                            <m:t>0.7</m:t>
                          </m:r>
                        </m:e>
                        <m:e>
                          <m:r>
                            <m:rPr>
                              <m:sty m:val="p"/>
                            </m:rPr>
                            <m:t>,  r 来自结构化字段或正文规则抽取</m:t>
                          </m:r>
                        </m:e>
                      </m:mr>
                    </m:m>
                  </m:e>
                </m:d>
              </m:oMath>
            </m:oMathPara>
          </w:p>
        </w:tc>
        <w:tc>
          <w:tcPr>
            <w:tcW w:w="1134" w:type="dxa"/>
            <w:noWrap/>
            <w:tcMar>
              <w:top w:w="0" w:type="dxa"/>
              <w:left w:w="0" w:type="dxa"/>
              <w:bottom w:w="0" w:type="dxa"/>
              <w:right w:w="0" w:type="dxa"/>
            </w:tcMar>
            <w:vAlign w:val="center"/>
          </w:tcPr>
          <w:p w14:paraId="41D6E0CB">
            <w:pPr>
              <w:ind w:firstLine="0"/>
              <w:jc w:val="right"/>
            </w:pPr>
            <w:r>
              <w:rPr>
                <w:rFonts w:ascii="Times New Roman" w:hAnsi="Times New Roman" w:eastAsia="宋体"/>
                <w:sz w:val="20"/>
              </w:rPr>
              <w:t>(4-1)</w:t>
            </w:r>
          </w:p>
        </w:tc>
      </w:tr>
    </w:tbl>
    <w:p w14:paraId="0441D05C">
      <w:r>
        <w:rPr>
          <w:rFonts w:ascii="Times New Roman" w:hAnsi="Times New Roman" w:eastAsia="宋体"/>
          <w:b w:val="0"/>
          <w:sz w:val="24"/>
        </w:rPr>
        <w:t>式(4-1)不是概率估计或理论推导,而是用于显示来源类型和同分排序的元数据编码。当前检索相关性得分不把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14:paraId="7A94451D">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14:paraId="2040326C">
      <w:pPr>
        <w:pStyle w:val="4"/>
        <w:ind w:firstLine="0"/>
      </w:pPr>
      <w:r>
        <w:t>4.5 面向项目权限的知识图谱更新机制</w:t>
      </w:r>
    </w:p>
    <w:p w14:paraId="2A5B6FC3">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14:paraId="61E26AA6">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14:paraId="2B64BD9A">
      <w:pPr>
        <w:pStyle w:val="4"/>
        <w:ind w:firstLine="0"/>
      </w:pPr>
      <w:r>
        <w:t>4.6 资料审核与知识入库机制</w:t>
      </w:r>
    </w:p>
    <w:p w14:paraId="70D48ABE">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14:paraId="48DF6C35">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14:paraId="1A41DFE8">
      <w:pPr>
        <w:pStyle w:val="4"/>
        <w:ind w:firstLine="0"/>
      </w:pPr>
      <w:r>
        <w:t>4.7 实验知识图谱可视化与关联检索</w:t>
      </w:r>
    </w:p>
    <w:p w14:paraId="46DAD5BA">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14:paraId="4B2E0561">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14:paraId="79170187">
      <w:r>
        <w:rPr>
          <w:rFonts w:ascii="Times New Roman" w:hAnsi="Times New Roman" w:eastAsia="宋体"/>
          <w:b w:val="0"/>
          <w:sz w:val="24"/>
        </w:rPr>
        <w:t>图 7-1 展示了系统知识图谱可视化界面。</w:t>
      </w:r>
    </w:p>
    <w:p w14:paraId="7FF18E33">
      <w:pPr>
        <w:pStyle w:val="4"/>
        <w:ind w:firstLine="0"/>
      </w:pPr>
      <w:r>
        <w:t>4.8 本章小结</w:t>
      </w:r>
    </w:p>
    <w:p w14:paraId="1E81071B">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规范描述实体归一化与去重过程。本文实际使用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14:paraId="1413D760">
      <w:r>
        <w:br w:type="page"/>
      </w:r>
    </w:p>
    <w:p w14:paraId="5E8A9507">
      <w:pPr>
        <w:pStyle w:val="3"/>
        <w:ind w:firstLine="0"/>
      </w:pPr>
      <w:r>
        <w:t>第五章 基于知识图谱与 RAG 的智能问答及固定任务型辅助生成方法</w:t>
      </w:r>
    </w:p>
    <w:p w14:paraId="4CB14B93">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14:paraId="6D8B22B4">
      <w:pPr>
        <w:pStyle w:val="4"/>
        <w:ind w:firstLine="0"/>
      </w:pPr>
      <w:r>
        <w:t>5.1 项目级 RAG 知识库构建方法</w:t>
      </w:r>
    </w:p>
    <w:p w14:paraId="27BF1103">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14:paraId="0251B18E">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tbl>
      <w:tblPr>
        <w:tblStyle w:val="32"/>
        <w:tblW w:w="0" w:type="auto"/>
        <w:jc w:val="center"/>
        <w:tblLayout w:type="fixed"/>
        <w:tblCellMar>
          <w:top w:w="0" w:type="dxa"/>
          <w:left w:w="108" w:type="dxa"/>
          <w:bottom w:w="0" w:type="dxa"/>
          <w:right w:w="108" w:type="dxa"/>
        </w:tblCellMar>
      </w:tblPr>
      <w:tblGrid>
        <w:gridCol w:w="283"/>
        <w:gridCol w:w="6803"/>
        <w:gridCol w:w="1134"/>
      </w:tblGrid>
      <w:tr w14:paraId="7B69B744">
        <w:tblPrEx>
          <w:tblCellMar>
            <w:top w:w="0" w:type="dxa"/>
            <w:left w:w="108" w:type="dxa"/>
            <w:bottom w:w="0" w:type="dxa"/>
            <w:right w:w="108" w:type="dxa"/>
          </w:tblCellMar>
        </w:tblPrEx>
        <w:trPr>
          <w:jc w:val="center"/>
        </w:trPr>
        <w:tc>
          <w:tcPr>
            <w:tcW w:w="283" w:type="dxa"/>
            <w:vAlign w:val="center"/>
          </w:tcPr>
          <w:p w14:paraId="0D797836"/>
        </w:tc>
        <w:tc>
          <w:tcPr>
            <w:tcW w:w="6803" w:type="dxa"/>
            <w:vAlign w:val="center"/>
          </w:tcPr>
          <w:p w14:paraId="5CDC91D0">
            <w:pPr>
              <w:spacing w:line="240" w:lineRule="auto"/>
              <w:ind w:firstLine="0"/>
              <w:jc w:val="center"/>
            </w:pPr>
            <m:oMathPara>
              <m:oMath>
                <m:sSub>
                  <m:sSubPr/>
                  <m:e>
                    <m:r>
                      <m:rPr/>
                      <m:t>R</m:t>
                    </m:r>
                  </m:e>
                  <m:sub>
                    <m:r>
                      <m:rPr/>
                      <m:t>i</m:t>
                    </m:r>
                  </m:sub>
                </m:sSub>
                <m:r>
                  <m:rPr/>
                  <m:t xml:space="preserve"> = 0.8</m:t>
                </m:r>
                <m:sSub>
                  <m:sSubPr/>
                  <m:e>
                    <m:r>
                      <m:rPr/>
                      <m:t>v</m:t>
                    </m:r>
                  </m:e>
                  <m:sub>
                    <m:r>
                      <m:rPr/>
                      <m:t>i</m:t>
                    </m:r>
                  </m:sub>
                </m:sSub>
                <m:r>
                  <m:rPr/>
                  <m:t xml:space="preserve"> + 0.2</m:t>
                </m:r>
                <m:sSub>
                  <m:sSubPr/>
                  <m:e>
                    <m:r>
                      <m:rPr/>
                      <m:t>l</m:t>
                    </m:r>
                  </m:e>
                  <m:sub>
                    <m:r>
                      <m:rPr/>
                      <m:t>i</m:t>
                    </m:r>
                  </m:sub>
                </m:sSub>
              </m:oMath>
            </m:oMathPara>
          </w:p>
        </w:tc>
        <w:tc>
          <w:tcPr>
            <w:tcW w:w="1134" w:type="dxa"/>
            <w:noWrap/>
            <w:tcMar>
              <w:top w:w="0" w:type="dxa"/>
              <w:left w:w="0" w:type="dxa"/>
              <w:bottom w:w="0" w:type="dxa"/>
              <w:right w:w="0" w:type="dxa"/>
            </w:tcMar>
            <w:vAlign w:val="center"/>
          </w:tcPr>
          <w:p w14:paraId="4AB8321A">
            <w:pPr>
              <w:ind w:firstLine="0"/>
              <w:jc w:val="right"/>
            </w:pPr>
            <w:r>
              <w:rPr>
                <w:rFonts w:ascii="Times New Roman" w:hAnsi="Times New Roman" w:eastAsia="宋体"/>
                <w:sz w:val="20"/>
              </w:rPr>
              <w:t>(5-1)</w:t>
            </w:r>
          </w:p>
        </w:tc>
      </w:tr>
    </w:tbl>
    <w:p w14:paraId="425B0753">
      <w:r>
        <w:rPr>
          <w:rFonts w:ascii="Times New Roman" w:hAnsi="Times New Roman" w:eastAsia="宋体"/>
          <w:b w:val="0"/>
          <w:sz w:val="24"/>
        </w:rPr>
        <w:t>系统按 R_i 降序选取前 6 个数据块作为资料证据,并按本次检索结果的顺序分配资料引用编号。项目级 RAG 流程包括:校验项目权限;检查本地数据集;执行混合检索;构造带证据编号的模型输入;调用 DeepSeek 官方接口;保存回答、来源、检索配置、Token 用量和响应耗时。上游调用失败时系统返回明确错误并保存失败日志,不会使用模拟答案替代。</w:t>
      </w:r>
    </w:p>
    <w:p w14:paraId="7D6A5672">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7.5.4 节。</w:t>
      </w:r>
    </w:p>
    <w:p w14:paraId="405BD78A">
      <w:pPr>
        <w:pStyle w:val="4"/>
        <w:ind w:firstLine="0"/>
      </w:pPr>
      <w:r>
        <w:t>5.2 融合知识图谱的检索增强策略</w:t>
      </w:r>
    </w:p>
    <w:p w14:paraId="2F7C7A0C">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14:paraId="6092E1F4">
      <w:r>
        <w:rPr>
          <w:rFonts w:ascii="Times New Roman" w:hAnsi="Times New Roman" w:eastAsia="宋体"/>
          <w:b w:val="0"/>
          <w:sz w:val="24"/>
        </w:rPr>
        <w:t>普通 RAG 与图谱增强 RAG 的对照流程如图 5-1 所示。两种模式共享相同的权限校验、资料候选集、资料检索参数和生成模型,主要实验变量是是否额外检索并注入一跳图谱关系。</w:t>
      </w:r>
    </w:p>
    <w:p w14:paraId="28FFE437">
      <w:pPr>
        <w:keepNext/>
        <w:keepLines/>
        <w:pageBreakBefore/>
        <w:spacing w:line="240" w:lineRule="auto"/>
        <w:ind w:firstLine="0"/>
        <w:jc w:val="center"/>
      </w:pPr>
      <w:r>
        <w:drawing>
          <wp:inline distT="0" distB="0" distL="114300" distR="114300">
            <wp:extent cx="5219700" cy="2936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220000" cy="2936250"/>
                    </a:xfrm>
                    <a:prstGeom prst="rect">
                      <a:avLst/>
                    </a:prstGeom>
                  </pic:spPr>
                </pic:pic>
              </a:graphicData>
            </a:graphic>
          </wp:inline>
        </w:drawing>
      </w:r>
    </w:p>
    <w:p w14:paraId="1A106AB3">
      <w:pPr>
        <w:keepLines/>
        <w:spacing w:line="300" w:lineRule="exact"/>
        <w:ind w:firstLine="0"/>
        <w:jc w:val="center"/>
      </w:pPr>
      <w:r>
        <w:rPr>
          <w:rFonts w:ascii="Times New Roman" w:hAnsi="Times New Roman" w:eastAsia="宋体"/>
          <w:b/>
          <w:sz w:val="20"/>
        </w:rPr>
        <w:t>图 5-1 普通 RAG 与图谱增强 RAG 对照流程</w:t>
      </w:r>
    </w:p>
    <w:p w14:paraId="34C1F2C5">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tbl>
      <w:tblPr>
        <w:tblStyle w:val="32"/>
        <w:tblW w:w="0" w:type="auto"/>
        <w:jc w:val="center"/>
        <w:tblLayout w:type="fixed"/>
        <w:tblCellMar>
          <w:top w:w="0" w:type="dxa"/>
          <w:left w:w="108" w:type="dxa"/>
          <w:bottom w:w="0" w:type="dxa"/>
          <w:right w:w="108" w:type="dxa"/>
        </w:tblCellMar>
      </w:tblPr>
      <w:tblGrid>
        <w:gridCol w:w="283"/>
        <w:gridCol w:w="6803"/>
        <w:gridCol w:w="1134"/>
      </w:tblGrid>
      <w:tr w14:paraId="772E1036">
        <w:tblPrEx>
          <w:tblCellMar>
            <w:top w:w="0" w:type="dxa"/>
            <w:left w:w="108" w:type="dxa"/>
            <w:bottom w:w="0" w:type="dxa"/>
            <w:right w:w="108" w:type="dxa"/>
          </w:tblCellMar>
        </w:tblPrEx>
        <w:trPr>
          <w:jc w:val="center"/>
        </w:trPr>
        <w:tc>
          <w:tcPr>
            <w:tcW w:w="283" w:type="dxa"/>
            <w:vAlign w:val="center"/>
          </w:tcPr>
          <w:p w14:paraId="63FE2EF8"/>
        </w:tc>
        <w:tc>
          <w:tcPr>
            <w:tcW w:w="6803" w:type="dxa"/>
            <w:vAlign w:val="center"/>
          </w:tcPr>
          <w:p w14:paraId="3B74FE1D">
            <w:pPr>
              <w:spacing w:line="240" w:lineRule="auto"/>
              <w:ind w:firstLine="0"/>
              <w:jc w:val="center"/>
            </w:pPr>
            <m:oMathPara>
              <m:oMath>
                <m:m>
                  <m:mPr>
                    <m:mcs>
                      <m:mc>
                        <m:mcPr>
                          <m:count m:val="1"/>
                          <m:mcJc m:val="left"/>
                        </m:mcPr>
                      </m:mc>
                    </m:mcs>
                  </m:mPr>
                  <m:mr>
                    <m:e>
                      <m:r>
                        <m:rPr/>
                        <m:t>G(r,q) = 3</m:t>
                      </m:r>
                      <m:sSub>
                        <m:sSubPr/>
                        <m:e>
                          <m:r>
                            <m:rPr/>
                            <m:t>I</m:t>
                          </m:r>
                        </m:e>
                        <m:sub>
                          <m:r>
                            <m:rPr/>
                            <m:t>type</m:t>
                          </m:r>
                        </m:sub>
                      </m:sSub>
                      <m:r>
                        <m:rPr/>
                        <m:t xml:space="preserve"> + </m:t>
                      </m:r>
                      <m:nary>
                        <m:naryPr>
                          <m:chr m:val="∑"/>
                          <m:limLoc m:val="undOvr"/>
                          <m:supHide m:val="1"/>
                        </m:naryPr>
                        <m:sub>
                          <m:r>
                            <m:rPr/>
                            <m:t>k∈K(q)</m:t>
                          </m:r>
                        </m:sub>
                        <m:sup/>
                        <m:e>
                          <m:r>
                            <m:rPr/>
                            <m:t>(3</m:t>
                          </m:r>
                          <m:sSub>
                            <m:sSubPr/>
                            <m:e>
                              <m:r>
                                <m:rPr/>
                                <m:t>I</m:t>
                              </m:r>
                            </m:e>
                            <m:sub>
                              <m:r>
                                <m:rPr/>
                                <m:t>exact</m:t>
                              </m:r>
                            </m:sub>
                          </m:sSub>
                          <m:r>
                            <m:rPr/>
                            <m:t xml:space="preserve"> + </m:t>
                          </m:r>
                          <m:sSub>
                            <m:sSubPr/>
                            <m:e>
                              <m:r>
                                <m:rPr/>
                                <m:t>I</m:t>
                              </m:r>
                            </m:e>
                            <m:sub>
                              <m:r>
                                <m:rPr/>
                                <m:t>substring</m:t>
                              </m:r>
                            </m:sub>
                          </m:sSub>
                          <m:r>
                            <m:rPr/>
                            <m:t>)</m:t>
                          </m:r>
                        </m:e>
                      </m:nary>
                    </m:e>
                  </m:mr>
                  <m:mr>
                    <m:e>
                      <m:r>
                        <m:rPr/>
                        <m:t xml:space="preserve">                         + 0.2</m:t>
                      </m:r>
                      <m:sSub>
                        <m:sSubPr/>
                        <m:e>
                          <m:r>
                            <m:rPr/>
                            <m:t>I</m:t>
                          </m:r>
                        </m:e>
                        <m:sub>
                          <m:r>
                            <m:rPr/>
                            <m:t>note</m:t>
                          </m:r>
                        </m:sub>
                      </m:sSub>
                      <m:r>
                        <m:rPr/>
                        <m:t xml:space="preserve"> + 0.3</m:t>
                      </m:r>
                      <m:sSub>
                        <m:sSubPr/>
                        <m:e>
                          <m:r>
                            <m:rPr/>
                            <m:t>I</m:t>
                          </m:r>
                        </m:e>
                        <m:sub>
                          <m:r>
                            <m:rPr/>
                            <m:t>extraction</m:t>
                          </m:r>
                        </m:sub>
                      </m:sSub>
                    </m:e>
                  </m:mr>
                </m:m>
              </m:oMath>
            </m:oMathPara>
          </w:p>
        </w:tc>
        <w:tc>
          <w:tcPr>
            <w:tcW w:w="1134" w:type="dxa"/>
            <w:noWrap/>
            <w:tcMar>
              <w:top w:w="0" w:type="dxa"/>
              <w:left w:w="0" w:type="dxa"/>
              <w:bottom w:w="0" w:type="dxa"/>
              <w:right w:w="0" w:type="dxa"/>
            </w:tcMar>
            <w:vAlign w:val="center"/>
          </w:tcPr>
          <w:p w14:paraId="61ECACEA">
            <w:pPr>
              <w:ind w:firstLine="0"/>
              <w:jc w:val="right"/>
            </w:pPr>
            <w:r>
              <w:rPr>
                <w:rFonts w:ascii="Times New Roman" w:hAnsi="Times New Roman" w:eastAsia="宋体"/>
                <w:sz w:val="20"/>
              </w:rPr>
              <w:t>(5-2)</w:t>
            </w:r>
          </w:p>
        </w:tc>
      </w:tr>
    </w:tbl>
    <w:p w14:paraId="5120F1DA">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入选关系被组织为结构化证据记录,字段包括本次检索中的关系序号、源实体类型及名称、关系类型、目标实体类型及名称。关系序号用于区分多条图谱证据,并与问答日志中保存的数据库关系编号建立对应。</w:t>
      </w:r>
    </w:p>
    <w:p w14:paraId="4D5053A2">
      <w:r>
        <w:rPr>
          <w:rFonts w:ascii="Times New Roman" w:hAnsi="Times New Roman" w:eastAsia="宋体"/>
          <w:b w:val="0"/>
          <w:sz w:val="24"/>
        </w:rPr>
        <w:t>图谱关系证据与已编号的资料片段共同输入同一 DeepSeek 模型。普通 RAG 与图谱增强 RAG 使用相同题集、文档候选数、生成模型、温度和最大输出长度,唯一的主要处理差异是后者额外加入一跳图谱关系证据。若显式选择图谱增强模式但没有关系达到阈值,系统仍以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14:paraId="6E1D5EF4">
      <w:r>
        <w:rPr>
          <w:rFonts w:ascii="Times New Roman" w:hAnsi="Times New Roman" w:eastAsia="宋体"/>
          <w:b w:val="0"/>
          <w:sz w:val="24"/>
        </w:rPr>
        <w:t>式(5-2)实质上是单关系排序器,并不执行结构化查询规划。该设计适合"某笔记使用了哪些试剂"等可由一类直接边支撑的问题,因为问题提示词可以限定关系类型,实体名称又可以提供局部词项匹配。它不适合三类任务:全量列举会受到固定 top-k 上限约束;含时间、数量或指代的问题需要显式约束解析;按实验类型归纳试剂或仪器需要先连接"笔记-实验类型"与"笔记-试剂/仪器"两类边,再执行分组聚合。单关系独立打分无法表达这种连接操作。</w:t>
      </w:r>
    </w:p>
    <w:p w14:paraId="71054B09">
      <w:r>
        <w:rPr>
          <w:rFonts w:ascii="Times New Roman" w:hAnsi="Times New Roman" w:eastAsia="宋体"/>
          <w:b w:val="0"/>
          <w:sz w:val="24"/>
        </w:rPr>
        <w:t>中文词项提取也是可预期的误差来源。当前正则可能把较长的连续汉字查询保留为一个整体词项。当该长词项不与任何实体标签形成子串关系时,同一关系类型的候选只获得相同类型分,排序退化为同分关系之间的数据库顺序。第七章 Q13 的错误即属于这种情形:系统识别出"结果"意图,却未把"目标蛋白表达降低"拆成可与目标实体匹配的词项,导致前 10 条被其他实验结果占据。</w:t>
      </w:r>
    </w:p>
    <w:p w14:paraId="18A781B8">
      <w:r>
        <w:rPr>
          <w:rFonts w:ascii="Times New Roman" w:hAnsi="Times New Roman" w:eastAsia="宋体"/>
          <w:b w:val="0"/>
          <w:sz w:val="24"/>
        </w:rPr>
        <w:t>与 GraphRAG、LightRAG 和 GraphSearch 相比,式(5-2)不构建社区摘要、不搜索多跳路径,也不让代理扩展查询。其优势是计算与审计边界清晰,其代价则是上述能力缺失。最低得分 1.0 是实验配置而非理论常数,本文通过 0.5、1.0、2.0、3.0 和 4.0 五档敏感性实验报告其对覆盖率和命中数的影响,但不把阈值调优当作解决结构性缺陷的手段。</w:t>
      </w:r>
    </w:p>
    <w:p w14:paraId="3F0918B7">
      <w:pPr>
        <w:pStyle w:val="4"/>
        <w:ind w:firstLine="0"/>
      </w:pPr>
      <w:r>
        <w:t>5.3 权限约束下的智能问答流程</w:t>
      </w:r>
    </w:p>
    <w:p w14:paraId="56362962">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14:paraId="138D0422">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14:paraId="57C4791C">
      <w:pPr>
        <w:pStyle w:val="4"/>
        <w:ind w:firstLine="0"/>
      </w:pPr>
      <w:r>
        <w:t>5.4 引用来源与回答可追溯机制</w:t>
      </w:r>
    </w:p>
    <w:p w14:paraId="20FE0522">
      <w:r>
        <w:rPr>
          <w:rFonts w:ascii="Times New Roman" w:hAnsi="Times New Roman" w:eastAsia="宋体"/>
          <w:b w:val="0"/>
          <w:sz w:val="24"/>
        </w:rPr>
        <w:t>系统的可追溯机制包括三个层次,分别对应不同的数据来源和可信度级别。</w:t>
      </w:r>
    </w:p>
    <w:p w14:paraId="54DD3BA7">
      <w:r>
        <w:rPr>
          <w:rFonts w:ascii="Times New Roman" w:hAnsi="Times New Roman" w:eastAsia="宋体"/>
          <w:b w:val="0"/>
          <w:sz w:val="24"/>
        </w:rPr>
        <w:t>AI 问答证据与审计追溯链如图 5-2 所示。资料来源、图谱依据和人工评价共同汇聚到问答记录,并通过实验运行编号、配置快照、语料哈希和数据库记录编号支持结果复现。</w:t>
      </w:r>
    </w:p>
    <w:p w14:paraId="4DD116A1">
      <w:pPr>
        <w:keepNext/>
        <w:keepLines/>
        <w:pageBreakBefore/>
        <w:spacing w:line="240" w:lineRule="auto"/>
        <w:ind w:firstLine="0"/>
        <w:jc w:val="center"/>
      </w:pPr>
      <w:r>
        <w:drawing>
          <wp:inline distT="0" distB="0" distL="114300" distR="114300">
            <wp:extent cx="5219700" cy="2936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220000" cy="2936250"/>
                    </a:xfrm>
                    <a:prstGeom prst="rect">
                      <a:avLst/>
                    </a:prstGeom>
                  </pic:spPr>
                </pic:pic>
              </a:graphicData>
            </a:graphic>
          </wp:inline>
        </w:drawing>
      </w:r>
    </w:p>
    <w:p w14:paraId="1EF5EC78">
      <w:pPr>
        <w:keepLines/>
        <w:spacing w:line="300" w:lineRule="exact"/>
        <w:ind w:firstLine="0"/>
        <w:jc w:val="center"/>
      </w:pPr>
      <w:r>
        <w:rPr>
          <w:rFonts w:ascii="Times New Roman" w:hAnsi="Times New Roman" w:eastAsia="宋体"/>
          <w:b/>
          <w:sz w:val="20"/>
        </w:rPr>
        <w:t>图 5-2 AI 问答证据与审计追溯链</w:t>
      </w:r>
    </w:p>
    <w:p w14:paraId="37885AE7">
      <w:r>
        <w:rPr>
          <w:rFonts w:ascii="Times New Roman" w:hAnsi="Times New Roman" w:eastAsia="宋体"/>
          <w:b w:val="0"/>
          <w:sz w:val="24"/>
        </w:rPr>
        <w:t>第一层,资料来源层。问答结果展示数据块编号、文件编号、文件名、片段内容、向量分数、词项分数和融合分数。回答中的资料引用编号与本次检索结果按顺序对应,用户可以据此核实回答依据。</w:t>
      </w:r>
    </w:p>
    <w:p w14:paraId="66A22736">
      <w:r>
        <w:rPr>
          <w:rFonts w:ascii="Times New Roman" w:hAnsi="Times New Roman" w:eastAsia="宋体"/>
          <w:b w:val="0"/>
          <w:sz w:val="24"/>
        </w:rPr>
        <w:t>第二层,图谱依据层。图谱增强 RAG 模式额外展示关系编号、关系类型、源实体、目标实体、置信度和检索得分。系统为本次检索返回的关系证据分配顺序编号,回答引用可据此定位到具体关系记录。若没有关系达到阈值,日志明确记录文档回退,图谱命中数为 0。</w:t>
      </w:r>
    </w:p>
    <w:p w14:paraId="0B794383">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14:paraId="6265666E">
      <w:pPr>
        <w:pStyle w:val="4"/>
        <w:ind w:firstLine="0"/>
      </w:pPr>
      <w:r>
        <w:t>5.5 面向实验笔记的固定任务型辅助生成设计</w:t>
      </w:r>
    </w:p>
    <w:p w14:paraId="3C7B4159">
      <w:pPr>
        <w:pStyle w:val="5"/>
        <w:ind w:firstLine="0"/>
      </w:pPr>
      <w:r>
        <w:t>5.5.1 实验笔记结构化整理任务</w:t>
      </w:r>
    </w:p>
    <w:p w14:paraId="2E2C4631">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14:paraId="15B850AD">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14:paraId="48E16732">
      <w:pPr>
        <w:pStyle w:val="5"/>
        <w:ind w:firstLine="0"/>
      </w:pPr>
      <w:r>
        <w:t>5.5.2 实验总结与周报生成任务</w:t>
      </w:r>
    </w:p>
    <w:p w14:paraId="2F3C6CB6">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14:paraId="7DFAEAEC">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14:paraId="453C8E13">
      <w:pPr>
        <w:pStyle w:val="5"/>
        <w:ind w:firstLine="0"/>
      </w:pPr>
      <w:r>
        <w:t>5.5.3 实验知识图谱概览生成任务</w:t>
      </w:r>
    </w:p>
    <w:p w14:paraId="70C6E1A6">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14:paraId="65F1F3D4">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14:paraId="7E749E9B">
      <w:pPr>
        <w:pStyle w:val="4"/>
        <w:ind w:firstLine="0"/>
      </w:pPr>
      <w:r>
        <w:t>5.6 基于工具调用/MCP 的辅助生成机制</w:t>
      </w:r>
    </w:p>
    <w:p w14:paraId="07111E58">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14:paraId="029F7684">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14:paraId="5F8708D1">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14:paraId="3983578D">
      <w:pPr>
        <w:pStyle w:val="4"/>
        <w:ind w:firstLine="0"/>
      </w:pPr>
      <w:r>
        <w:t>5.7 本章小结</w:t>
      </w:r>
    </w:p>
    <w:p w14:paraId="6D5C95C3">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14:paraId="1EF6E7F1">
      <w:r>
        <w:br w:type="page"/>
      </w:r>
    </w:p>
    <w:p w14:paraId="7AAFB6B7">
      <w:pPr>
        <w:pStyle w:val="3"/>
        <w:ind w:firstLine="0"/>
      </w:pPr>
      <w:r>
        <w:t>第六章 智能电子实验笔记系统设计与实现</w:t>
      </w:r>
    </w:p>
    <w:p w14:paraId="1E9D0E34">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14:paraId="58455AA0">
      <w:pPr>
        <w:pStyle w:val="4"/>
        <w:ind w:firstLine="0"/>
      </w:pPr>
      <w:r>
        <w:t>6.1 系统架构设计</w:t>
      </w:r>
    </w:p>
    <w:p w14:paraId="6980DED3">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14:paraId="402D6202">
      <w:r>
        <w:rPr>
          <w:rFonts w:ascii="Times New Roman" w:hAnsi="Times New Roman" w:eastAsia="宋体"/>
          <w:b w:val="0"/>
          <w:sz w:val="24"/>
        </w:rPr>
        <w:t>系统总体架构如图 6-1 所示。架构图将用户交互、接口权限、领域服务以及数据与模型依赖分层展示,并把项目数据隔离、审核后入库或入图、来源与操作留痕作为横向约束。</w:t>
      </w:r>
    </w:p>
    <w:p w14:paraId="1F7CD5A1">
      <w:pPr>
        <w:keepNext/>
        <w:keepLines/>
        <w:pageBreakBefore/>
        <w:spacing w:line="240" w:lineRule="auto"/>
        <w:ind w:firstLine="0"/>
        <w:jc w:val="center"/>
      </w:pPr>
      <w:r>
        <w:drawing>
          <wp:inline distT="0" distB="0" distL="114300" distR="114300">
            <wp:extent cx="5219700" cy="2936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220000" cy="2936250"/>
                    </a:xfrm>
                    <a:prstGeom prst="rect">
                      <a:avLst/>
                    </a:prstGeom>
                  </pic:spPr>
                </pic:pic>
              </a:graphicData>
            </a:graphic>
          </wp:inline>
        </w:drawing>
      </w:r>
    </w:p>
    <w:p w14:paraId="3077E3B0">
      <w:pPr>
        <w:keepLines/>
        <w:spacing w:line="300" w:lineRule="exact"/>
        <w:ind w:firstLine="0"/>
        <w:jc w:val="center"/>
      </w:pPr>
      <w:r>
        <w:rPr>
          <w:rFonts w:ascii="Times New Roman" w:hAnsi="Times New Roman" w:eastAsia="宋体"/>
          <w:b/>
          <w:sz w:val="20"/>
        </w:rPr>
        <w:t>图 6-1 智能电子实验笔记系统总体架构</w:t>
      </w:r>
    </w:p>
    <w:p w14:paraId="59C5B640">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14:paraId="2511AF7A">
      <w:r>
        <w:rPr>
          <w:rFonts w:ascii="Times New Roman" w:hAnsi="Times New Roman" w:eastAsia="宋体"/>
          <w:b w:val="0"/>
          <w:sz w:val="24"/>
        </w:rPr>
        <w:t>系统主要界面截图见图 6-2 至图 7-5,均来自本次验收环境中的实际运行页面。</w:t>
      </w:r>
    </w:p>
    <w:p w14:paraId="06B21F01">
      <w:pPr>
        <w:pStyle w:val="4"/>
        <w:ind w:firstLine="0"/>
      </w:pPr>
      <w:r>
        <w:t>6.2 系统功能模块设计</w:t>
      </w:r>
    </w:p>
    <w:p w14:paraId="1D32607C">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14:paraId="0FFB219B">
      <w:r>
        <w:rPr>
          <w:rFonts w:ascii="Times New Roman" w:hAnsi="Times New Roman" w:eastAsia="宋体"/>
          <w:b w:val="0"/>
          <w:sz w:val="24"/>
        </w:rPr>
        <w:t>项目工作台截图(图 6-2)展示功能入口。</w:t>
      </w:r>
    </w:p>
    <w:p w14:paraId="7A255C82">
      <w:pPr>
        <w:keepNext/>
        <w:keepLines/>
        <w:pageBreakBefore/>
        <w:spacing w:line="240" w:lineRule="auto"/>
        <w:ind w:firstLine="0"/>
        <w:jc w:val="center"/>
      </w:pPr>
      <w:r>
        <w:drawing>
          <wp:inline distT="0" distB="0" distL="114300" distR="114300">
            <wp:extent cx="5219700" cy="3601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220000" cy="3601799"/>
                    </a:xfrm>
                    <a:prstGeom prst="rect">
                      <a:avLst/>
                    </a:prstGeom>
                  </pic:spPr>
                </pic:pic>
              </a:graphicData>
            </a:graphic>
          </wp:inline>
        </w:drawing>
      </w:r>
    </w:p>
    <w:p w14:paraId="2B454E96">
      <w:pPr>
        <w:keepLines/>
        <w:spacing w:line="300" w:lineRule="exact"/>
        <w:ind w:firstLine="0"/>
        <w:jc w:val="center"/>
      </w:pPr>
      <w:r>
        <w:rPr>
          <w:rFonts w:ascii="Times New Roman" w:hAnsi="Times New Roman" w:eastAsia="宋体"/>
          <w:b/>
          <w:sz w:val="20"/>
        </w:rPr>
        <w:t>图 6-2 项目工作台界面</w:t>
      </w:r>
    </w:p>
    <w:p w14:paraId="4D6B650E">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14:paraId="7A1C4A9C">
      <w:pPr>
        <w:keepNext/>
        <w:keepLines/>
        <w:pageBreakBefore/>
        <w:spacing w:line="240" w:lineRule="auto"/>
        <w:ind w:firstLine="0"/>
        <w:jc w:val="center"/>
      </w:pPr>
      <w:r>
        <w:drawing>
          <wp:inline distT="0" distB="0" distL="114300" distR="114300">
            <wp:extent cx="5219700" cy="2661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220000" cy="2662200"/>
                    </a:xfrm>
                    <a:prstGeom prst="rect">
                      <a:avLst/>
                    </a:prstGeom>
                  </pic:spPr>
                </pic:pic>
              </a:graphicData>
            </a:graphic>
          </wp:inline>
        </w:drawing>
      </w:r>
    </w:p>
    <w:p w14:paraId="05C513C3">
      <w:pPr>
        <w:keepLines/>
        <w:spacing w:line="300" w:lineRule="exact"/>
        <w:ind w:firstLine="0"/>
        <w:jc w:val="center"/>
      </w:pPr>
      <w:r>
        <w:rPr>
          <w:rFonts w:ascii="Times New Roman" w:hAnsi="Times New Roman" w:eastAsia="宋体"/>
          <w:b/>
          <w:sz w:val="20"/>
        </w:rPr>
        <w:t>图 6-3 系统用户与全局角色管理界面</w:t>
      </w:r>
    </w:p>
    <w:p w14:paraId="7DB1415E">
      <w:r>
        <w:rPr>
          <w:rFonts w:ascii="Times New Roman" w:hAnsi="Times New Roman" w:eastAsia="宋体"/>
          <w:b w:val="0"/>
          <w:sz w:val="24"/>
        </w:rPr>
        <w:t>实验笔记管理界面(图 6-4)展示项目成员提交记录、项目负责人或组长审核以及审核通过后触发知识抽取的流程。</w:t>
      </w:r>
    </w:p>
    <w:p w14:paraId="0E499F84">
      <w:pPr>
        <w:keepNext/>
        <w:keepLines/>
        <w:pageBreakBefore/>
        <w:spacing w:line="240" w:lineRule="auto"/>
        <w:ind w:firstLine="0"/>
        <w:jc w:val="center"/>
      </w:pPr>
      <w:r>
        <w:drawing>
          <wp:inline distT="0" distB="0" distL="114300" distR="114300">
            <wp:extent cx="5219700" cy="2169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20000" cy="2169200"/>
                    </a:xfrm>
                    <a:prstGeom prst="rect">
                      <a:avLst/>
                    </a:prstGeom>
                  </pic:spPr>
                </pic:pic>
              </a:graphicData>
            </a:graphic>
          </wp:inline>
        </w:drawing>
      </w:r>
    </w:p>
    <w:p w14:paraId="4AA8D507">
      <w:pPr>
        <w:keepLines/>
        <w:spacing w:line="300" w:lineRule="exact"/>
        <w:ind w:firstLine="0"/>
        <w:jc w:val="center"/>
      </w:pPr>
      <w:r>
        <w:rPr>
          <w:rFonts w:ascii="Times New Roman" w:hAnsi="Times New Roman" w:eastAsia="宋体"/>
          <w:b/>
          <w:sz w:val="20"/>
        </w:rPr>
        <w:t>图 6-4 实验笔记管理界面</w:t>
      </w:r>
    </w:p>
    <w:p w14:paraId="0A5920D4">
      <w:pPr>
        <w:pStyle w:val="4"/>
        <w:ind w:firstLine="0"/>
      </w:pPr>
      <w:r>
        <w:t>6.3 数据库设计</w:t>
      </w:r>
    </w:p>
    <w:p w14:paraId="18B1D432">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14:paraId="6FDB4F0A">
      <w:pPr>
        <w:pStyle w:val="4"/>
        <w:ind w:firstLine="0"/>
      </w:pPr>
      <w:r>
        <w:t>6.4 用户与权限模块实现</w:t>
      </w:r>
    </w:p>
    <w:p w14:paraId="29184DAC">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Style w:val="32"/>
        <w:tblW w:w="0" w:type="auto"/>
        <w:jc w:val="center"/>
        <w:tblLayout w:type="fixed"/>
        <w:tblCellMar>
          <w:top w:w="0" w:type="dxa"/>
          <w:left w:w="108" w:type="dxa"/>
          <w:bottom w:w="0" w:type="dxa"/>
          <w:right w:w="108" w:type="dxa"/>
        </w:tblCellMar>
      </w:tblPr>
      <w:tblGrid>
        <w:gridCol w:w="283"/>
        <w:gridCol w:w="6803"/>
        <w:gridCol w:w="1134"/>
      </w:tblGrid>
      <w:tr w14:paraId="66DAF7AF">
        <w:tblPrEx>
          <w:tblCellMar>
            <w:top w:w="0" w:type="dxa"/>
            <w:left w:w="108" w:type="dxa"/>
            <w:bottom w:w="0" w:type="dxa"/>
            <w:right w:w="108" w:type="dxa"/>
          </w:tblCellMar>
        </w:tblPrEx>
        <w:trPr>
          <w:jc w:val="center"/>
        </w:trPr>
        <w:tc>
          <w:tcPr>
            <w:tcW w:w="283" w:type="dxa"/>
            <w:vAlign w:val="center"/>
          </w:tcPr>
          <w:p w14:paraId="22A56C5C"/>
        </w:tc>
        <w:tc>
          <w:tcPr>
            <w:tcW w:w="6803" w:type="dxa"/>
            <w:vAlign w:val="center"/>
          </w:tcPr>
          <w:p w14:paraId="6101AAFB">
            <w:pPr>
              <w:spacing w:line="240" w:lineRule="auto"/>
              <w:ind w:firstLine="0"/>
              <w:jc w:val="center"/>
            </w:pPr>
            <m:oMathPara>
              <m:oMath>
                <m:d>
                  <m:dPr>
                    <m:begChr m:val="{"/>
                    <m:endChr m:val=""/>
                  </m:dPr>
                  <m:e>
                    <m:m>
                      <m:mPr>
                        <m:mcs>
                          <m:mc>
                            <m:mcPr>
                              <m:count m:val="1"/>
                              <m:mcJc m:val="right"/>
                            </m:mcPr>
                          </m:mc>
                          <m:mc>
                            <m:mcPr>
                              <m:count m:val="1"/>
                              <m:mcJc m:val="center"/>
                            </m:mcPr>
                          </m:mc>
                          <m:mc>
                            <m:mcPr>
                              <m:count m:val="1"/>
                              <m:mcJc m:val="left"/>
                            </m:mcPr>
                          </m:mc>
                        </m:mcs>
                      </m:mPr>
                      <m:mr>
                        <m:e>
                          <m:r>
                            <m:rPr>
                              <m:sty m:val="p"/>
                            </m:rPr>
                            <m:t>Read</m:t>
                          </m:r>
                          <m:r>
                            <m:rPr/>
                            <m:t>(u, p)</m:t>
                          </m:r>
                        </m:e>
                        <m:e>
                          <m:r>
                            <m:rPr/>
                            <m:t>=</m:t>
                          </m:r>
                        </m:e>
                        <m:e>
                          <m:r>
                            <m:rPr/>
                            <m:t>S(u)</m:t>
                          </m:r>
                          <m:r>
                            <m:rPr>
                              <m:sty m:val="p"/>
                            </m:rPr>
                            <m:t xml:space="preserve"> OR </m:t>
                          </m:r>
                          <m:r>
                            <m:rPr/>
                            <m:t>O(u, p)</m:t>
                          </m:r>
                          <m:r>
                            <m:rPr>
                              <m:sty m:val="p"/>
                            </m:rPr>
                            <m:t xml:space="preserve"> OR </m:t>
                          </m:r>
                          <m:r>
                            <m:rPr/>
                            <m:t>M(u, p)</m:t>
                          </m:r>
                        </m:e>
                      </m:mr>
                      <m:mr>
                        <m:e>
                          <m:r>
                            <m:rPr>
                              <m:sty m:val="p"/>
                            </m:rPr>
                            <m:t>Write</m:t>
                          </m:r>
                          <m:r>
                            <m:rPr/>
                            <m:t>(u, p)</m:t>
                          </m:r>
                        </m:e>
                        <m:e>
                          <m:r>
                            <m:rPr/>
                            <m:t>=</m:t>
                          </m:r>
                        </m:e>
                        <m:e>
                          <m:r>
                            <m:rPr/>
                            <m:t>S(u)</m:t>
                          </m:r>
                          <m:r>
                            <m:rPr>
                              <m:sty m:val="p"/>
                            </m:rPr>
                            <m:t xml:space="preserve"> OR </m:t>
                          </m:r>
                          <m:r>
                            <m:rPr/>
                            <m:t>W(u, p)</m:t>
                          </m:r>
                        </m:e>
                      </m:mr>
                      <m:mr>
                        <m:e>
                          <m:r>
                            <m:rPr>
                              <m:sty m:val="p"/>
                            </m:rPr>
                            <m:t>Review</m:t>
                          </m:r>
                          <m:r>
                            <m:rPr/>
                            <m:t>(u, p)</m:t>
                          </m:r>
                        </m:e>
                        <m:e>
                          <m:r>
                            <m:rPr/>
                            <m:t>=</m:t>
                          </m:r>
                        </m:e>
                        <m:e>
                          <m:r>
                            <m:rPr/>
                            <m:t>S(u)</m:t>
                          </m:r>
                          <m:r>
                            <m:rPr>
                              <m:sty m:val="p"/>
                            </m:rPr>
                            <m:t xml:space="preserve"> OR </m:t>
                          </m:r>
                          <m:r>
                            <m:rPr/>
                            <m:t>V(u, p)</m:t>
                          </m:r>
                          <m:r>
                            <m:rPr>
                              <m:sty m:val="p"/>
                            </m:rPr>
                            <m:t xml:space="preserve"> OR </m:t>
                          </m:r>
                          <m:r>
                            <m:rPr/>
                            <m:t>G(u, p)</m:t>
                          </m:r>
                        </m:e>
                      </m:mr>
                      <m:mr>
                        <m:e>
                          <m:r>
                            <m:rPr>
                              <m:sty m:val="p"/>
                            </m:rPr>
                            <m:t>Manage</m:t>
                          </m:r>
                          <m:r>
                            <m:rPr/>
                            <m:t>(u, p)</m:t>
                          </m:r>
                        </m:e>
                        <m:e>
                          <m:r>
                            <m:rPr/>
                            <m:t>=</m:t>
                          </m:r>
                        </m:e>
                        <m:e>
                          <m:r>
                            <m:rPr/>
                            <m:t>S(u)</m:t>
                          </m:r>
                          <m:r>
                            <m:rPr>
                              <m:sty m:val="p"/>
                            </m:rPr>
                            <m:t xml:space="preserve"> OR </m:t>
                          </m:r>
                          <m:r>
                            <m:rPr/>
                            <m:t>O(u, p)</m:t>
                          </m:r>
                          <m:r>
                            <m:rPr>
                              <m:sty m:val="p"/>
                            </m:rPr>
                            <m:t xml:space="preserve"> OR </m:t>
                          </m:r>
                          <m:r>
                            <m:rPr/>
                            <m:t>G(u, p)</m:t>
                          </m:r>
                        </m:e>
                      </m:mr>
                    </m:m>
                  </m:e>
                </m:d>
              </m:oMath>
            </m:oMathPara>
          </w:p>
        </w:tc>
        <w:tc>
          <w:tcPr>
            <w:tcW w:w="1134" w:type="dxa"/>
            <w:noWrap/>
            <w:tcMar>
              <w:top w:w="0" w:type="dxa"/>
              <w:left w:w="0" w:type="dxa"/>
              <w:bottom w:w="0" w:type="dxa"/>
              <w:right w:w="0" w:type="dxa"/>
            </w:tcMar>
            <w:vAlign w:val="center"/>
          </w:tcPr>
          <w:p w14:paraId="7D2ED756">
            <w:pPr>
              <w:ind w:firstLine="0"/>
              <w:jc w:val="right"/>
            </w:pPr>
            <w:r>
              <w:rPr>
                <w:rFonts w:ascii="Times New Roman" w:hAnsi="Times New Roman" w:eastAsia="宋体"/>
                <w:sz w:val="20"/>
              </w:rPr>
              <w:t>(6-1)</w:t>
            </w:r>
          </w:p>
        </w:tc>
      </w:tr>
    </w:tbl>
    <w:p w14:paraId="4A4B3CB1">
      <w:r>
        <w:rPr>
          <w:rFonts w:ascii="Times New Roman" w:hAnsi="Times New Roman" w:eastAsia="宋体"/>
          <w:b w:val="0"/>
          <w:sz w:val="24"/>
        </w:rPr>
        <w:t>其中符号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14:paraId="5A132909">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14:paraId="28B7D9C3">
      <w:pPr>
        <w:pStyle w:val="4"/>
        <w:ind w:firstLine="0"/>
      </w:pPr>
      <w:r>
        <w:t>6.5 项目与实验笔记模块实现</w:t>
      </w:r>
    </w:p>
    <w:p w14:paraId="0AC5CCDF">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14:paraId="52410399">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14:paraId="7EAAAB06">
      <w:pPr>
        <w:pStyle w:val="4"/>
        <w:ind w:firstLine="0"/>
      </w:pPr>
      <w:r>
        <w:t>6.6 附件资料与审核模块实现</w:t>
      </w:r>
    </w:p>
    <w:p w14:paraId="635B6CF4">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14:paraId="2F1B52BC">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14:paraId="17ED0EB3">
      <w:r>
        <w:rPr>
          <w:rFonts w:ascii="Times New Roman" w:hAnsi="Times New Roman" w:eastAsia="宋体"/>
          <w:b w:val="0"/>
          <w:sz w:val="24"/>
        </w:rPr>
        <w:t>资料库与 AI 问答评价界面(图 6-5)展示资料审核、知识库同步、问答记录和评价入口。</w:t>
      </w:r>
    </w:p>
    <w:p w14:paraId="1E600CC1">
      <w:pPr>
        <w:keepNext/>
        <w:keepLines/>
        <w:pageBreakBefore/>
        <w:spacing w:line="240" w:lineRule="auto"/>
        <w:ind w:firstLine="0"/>
        <w:jc w:val="center"/>
      </w:pPr>
      <w:r>
        <w:drawing>
          <wp:inline distT="0" distB="0" distL="114300" distR="114300">
            <wp:extent cx="5219700" cy="41001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220000" cy="4100600"/>
                    </a:xfrm>
                    <a:prstGeom prst="rect">
                      <a:avLst/>
                    </a:prstGeom>
                  </pic:spPr>
                </pic:pic>
              </a:graphicData>
            </a:graphic>
          </wp:inline>
        </w:drawing>
      </w:r>
    </w:p>
    <w:p w14:paraId="1EB6BD5A">
      <w:pPr>
        <w:keepLines/>
        <w:spacing w:line="300" w:lineRule="exact"/>
        <w:ind w:firstLine="0"/>
        <w:jc w:val="center"/>
      </w:pPr>
      <w:r>
        <w:rPr>
          <w:rFonts w:ascii="Times New Roman" w:hAnsi="Times New Roman" w:eastAsia="宋体"/>
          <w:b/>
          <w:sz w:val="20"/>
        </w:rPr>
        <w:t>图 6-5 资料库与 AI 问答评价界面</w:t>
      </w:r>
    </w:p>
    <w:p w14:paraId="398FB218">
      <w:pPr>
        <w:pStyle w:val="4"/>
        <w:ind w:firstLine="0"/>
      </w:pPr>
      <w:r>
        <w:t>6.7 知识图谱模块实现</w:t>
      </w:r>
    </w:p>
    <w:p w14:paraId="6FF7D09C">
      <w:r>
        <w:rPr>
          <w:rFonts w:ascii="Times New Roman" w:hAnsi="Times New Roman" w:eastAsia="宋体"/>
          <w:b w:val="0"/>
          <w:sz w:val="24"/>
        </w:rPr>
        <w:t>知识图谱模块对应第四章提出的项目级知识图谱方法,主要实现实体关系抽取、更新和查询三个核心功能。</w:t>
      </w:r>
    </w:p>
    <w:p w14:paraId="5B03DCE2">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14:paraId="6780D1B2">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14:paraId="3FFAA26C">
      <w:pPr>
        <w:pStyle w:val="4"/>
        <w:ind w:firstLine="0"/>
      </w:pPr>
      <w:r>
        <w:t>6.8 AI 问答与智能辅助生成模块实现</w:t>
      </w:r>
    </w:p>
    <w:p w14:paraId="504D038E">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14:paraId="2382E18A">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检索相关关系,将其组织为带顺序编号的结构化关系证据后加入模型上下文。系统对 DeepSeek 的传输错误、429 和 5xx 响应执行有限次数指数退避重试,最终失败则保存错误日志并返回 502 或 503。</w:t>
      </w:r>
    </w:p>
    <w:p w14:paraId="3BE8E894">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14:paraId="301AA248">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14:paraId="5A533EE5">
      <w:pPr>
        <w:pStyle w:val="4"/>
        <w:ind w:firstLine="0"/>
      </w:pPr>
      <w:r>
        <w:t>6.9 安全与审计追溯实现</w:t>
      </w:r>
    </w:p>
    <w:p w14:paraId="2660BC27">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14:paraId="25F759B7">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14:paraId="7C68E454">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14:paraId="6F255435">
      <w:r>
        <w:rPr>
          <w:rFonts w:ascii="Times New Roman" w:hAnsi="Times New Roman" w:eastAsia="宋体"/>
          <w:b w:val="0"/>
          <w:sz w:val="24"/>
        </w:rPr>
        <w:t>审计日志界面见第 7.7 节图 7-5,该页面说明 AI 查询、评价和智能辅助生成均具有日志记录。</w:t>
      </w:r>
    </w:p>
    <w:p w14:paraId="5F88093A">
      <w:pPr>
        <w:pStyle w:val="4"/>
        <w:ind w:firstLine="0"/>
      </w:pPr>
      <w:r>
        <w:t>6.10 本章小结</w:t>
      </w:r>
    </w:p>
    <w:p w14:paraId="39824639">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14:paraId="46DCE1B4">
      <w:r>
        <w:br w:type="page"/>
      </w:r>
    </w:p>
    <w:p w14:paraId="2DF0F25C">
      <w:pPr>
        <w:pStyle w:val="3"/>
        <w:ind w:firstLine="0"/>
      </w:pPr>
      <w:r>
        <w:t>第七章 实验与结果分析</w:t>
      </w:r>
    </w:p>
    <w:p w14:paraId="769BABDB">
      <w:r>
        <w:rPr>
          <w:rFonts w:ascii="Times New Roman" w:hAnsi="Times New Roman" w:eastAsia="宋体"/>
          <w:b w:val="0"/>
          <w:sz w:val="24"/>
        </w:rPr>
        <w:t>第四章和第五章给出实验知识图谱构建与一跳关系注入方法,第六章将其实现为可运行系统。本章不以“系统能够运行”替代研究评价,而是对应 RQ1-RQ3 分别检查证据链是否可回放、关系证据是否改变答案要点覆盖,以及方法在复杂任务上为何失效。系统功能与权限测试用于验证实现前提,关系核验和问答实验用于分析方法行为。</w:t>
      </w:r>
    </w:p>
    <w:p w14:paraId="545B86B4">
      <w:pPr>
        <w:pStyle w:val="4"/>
        <w:ind w:firstLine="0"/>
      </w:pPr>
      <w:r>
        <w:t>7.1 实验目标与评价指标</w:t>
      </w:r>
    </w:p>
    <w:p w14:paraId="48D9B15B">
      <w:r>
        <w:rPr>
          <w:rFonts w:ascii="Times New Roman" w:hAnsi="Times New Roman" w:eastAsia="宋体"/>
          <w:b w:val="0"/>
          <w:sz w:val="24"/>
        </w:rPr>
        <w:t>本章建立四层评价。第一层验证业务闭环、项目权限和日志回放,对应 RQ1;第二层对知识图谱关系进行金标准核验,确认进入问答的结构化证据是否与笔记一致;第三层在固定语料、模型和问题条件下比较两种 RAG 的答案要点证据覆盖、任务完成情况和性能开销,对应 RQ2;第四层结合阈值重放与失败案例分析检验一跳检索边界,对应 RQ3。评价维度参考 RAGAS 对答案与证据的分层思想[64]以及 RAG 评价综述[32,65],但采用适合本系统小规模封闭语料的可复核指标。</w:t>
      </w:r>
    </w:p>
    <w:p w14:paraId="233B51B2">
      <w:pPr>
        <w:keepNext/>
        <w:spacing w:line="300" w:lineRule="exact"/>
        <w:ind w:firstLine="0"/>
        <w:jc w:val="center"/>
      </w:pPr>
      <w:r>
        <w:rPr>
          <w:rFonts w:ascii="Times New Roman" w:hAnsi="Times New Roman" w:eastAsia="宋体"/>
          <w:b/>
          <w:sz w:val="20"/>
        </w:rPr>
        <w:t>表 7-1 实验评价指标体系</w:t>
      </w:r>
    </w:p>
    <w:tbl>
      <w:tblPr>
        <w:tblStyle w:val="32"/>
        <w:tblW w:w="0" w:type="auto"/>
        <w:jc w:val="center"/>
        <w:tblLayout w:type="autofit"/>
        <w:tblCellMar>
          <w:top w:w="0" w:type="dxa"/>
          <w:left w:w="108" w:type="dxa"/>
          <w:bottom w:w="0" w:type="dxa"/>
          <w:right w:w="108" w:type="dxa"/>
        </w:tblCellMar>
      </w:tblPr>
      <w:tblGrid>
        <w:gridCol w:w="2183"/>
        <w:gridCol w:w="2183"/>
        <w:gridCol w:w="2183"/>
        <w:gridCol w:w="2183"/>
      </w:tblGrid>
      <w:tr w14:paraId="2E02022C">
        <w:tblPrEx>
          <w:tblCellMar>
            <w:top w:w="0" w:type="dxa"/>
            <w:left w:w="108" w:type="dxa"/>
            <w:bottom w:w="0" w:type="dxa"/>
            <w:right w:w="108" w:type="dxa"/>
          </w:tblCellMar>
        </w:tblPrEx>
        <w:trPr>
          <w:jc w:val="center"/>
        </w:trPr>
        <w:tc>
          <w:tcPr>
            <w:tcW w:w="2183" w:type="dxa"/>
            <w:tcBorders>
              <w:top w:val="single" w:color="000000" w:sz="12" w:space="0"/>
              <w:left w:val="nil"/>
              <w:bottom w:val="single" w:color="000000" w:sz="6" w:space="0"/>
              <w:right w:val="nil"/>
              <w:insideH w:val="nil"/>
              <w:insideV w:val="nil"/>
            </w:tcBorders>
            <w:vAlign w:val="center"/>
          </w:tcPr>
          <w:p w14:paraId="4AF32CA8">
            <w:pPr>
              <w:spacing w:before="0" w:after="0" w:line="300" w:lineRule="exact"/>
              <w:ind w:firstLine="0"/>
              <w:jc w:val="center"/>
            </w:pPr>
            <w:r>
              <w:rPr>
                <w:rFonts w:ascii="Times New Roman" w:hAnsi="Times New Roman" w:eastAsia="黑体"/>
                <w:b/>
                <w:sz w:val="18"/>
              </w:rPr>
              <w:t>指标类别</w:t>
            </w:r>
          </w:p>
        </w:tc>
        <w:tc>
          <w:tcPr>
            <w:tcW w:w="2183" w:type="dxa"/>
            <w:tcBorders>
              <w:top w:val="single" w:color="000000" w:sz="12" w:space="0"/>
              <w:left w:val="nil"/>
              <w:bottom w:val="single" w:color="000000" w:sz="6" w:space="0"/>
              <w:right w:val="nil"/>
              <w:insideH w:val="nil"/>
              <w:insideV w:val="nil"/>
            </w:tcBorders>
            <w:vAlign w:val="center"/>
          </w:tcPr>
          <w:p w14:paraId="2496C254">
            <w:pPr>
              <w:spacing w:before="0" w:after="0" w:line="300" w:lineRule="exact"/>
              <w:ind w:firstLine="0"/>
              <w:jc w:val="center"/>
            </w:pPr>
            <w:r>
              <w:rPr>
                <w:rFonts w:ascii="Times New Roman" w:hAnsi="Times New Roman" w:eastAsia="黑体"/>
                <w:b/>
                <w:sz w:val="18"/>
              </w:rPr>
              <w:t>核心指标</w:t>
            </w:r>
          </w:p>
        </w:tc>
        <w:tc>
          <w:tcPr>
            <w:tcW w:w="2183" w:type="dxa"/>
            <w:tcBorders>
              <w:top w:val="single" w:color="000000" w:sz="12" w:space="0"/>
              <w:left w:val="nil"/>
              <w:bottom w:val="single" w:color="000000" w:sz="6" w:space="0"/>
              <w:right w:val="nil"/>
              <w:insideH w:val="nil"/>
              <w:insideV w:val="nil"/>
            </w:tcBorders>
            <w:vAlign w:val="center"/>
          </w:tcPr>
          <w:p w14:paraId="1F6A4C93">
            <w:pPr>
              <w:spacing w:before="0" w:after="0" w:line="300" w:lineRule="exact"/>
              <w:ind w:firstLine="0"/>
              <w:jc w:val="center"/>
            </w:pPr>
            <w:r>
              <w:rPr>
                <w:rFonts w:ascii="Times New Roman" w:hAnsi="Times New Roman" w:eastAsia="黑体"/>
                <w:b/>
                <w:sz w:val="18"/>
              </w:rPr>
              <w:t>判定方式</w:t>
            </w:r>
          </w:p>
        </w:tc>
        <w:tc>
          <w:tcPr>
            <w:tcW w:w="2183" w:type="dxa"/>
            <w:tcBorders>
              <w:top w:val="single" w:color="000000" w:sz="12" w:space="0"/>
              <w:left w:val="nil"/>
              <w:bottom w:val="single" w:color="000000" w:sz="6" w:space="0"/>
              <w:right w:val="nil"/>
              <w:insideH w:val="nil"/>
              <w:insideV w:val="nil"/>
            </w:tcBorders>
            <w:vAlign w:val="center"/>
          </w:tcPr>
          <w:p w14:paraId="1D84818E">
            <w:pPr>
              <w:spacing w:before="0" w:after="0" w:line="300" w:lineRule="exact"/>
              <w:ind w:firstLine="0"/>
              <w:jc w:val="center"/>
            </w:pPr>
            <w:r>
              <w:rPr>
                <w:rFonts w:ascii="Times New Roman" w:hAnsi="Times New Roman" w:eastAsia="黑体"/>
                <w:b/>
                <w:sz w:val="18"/>
              </w:rPr>
              <w:t>数据来源</w:t>
            </w:r>
          </w:p>
        </w:tc>
      </w:tr>
      <w:tr w14:paraId="2DA6AA2E">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43E34295">
            <w:pPr>
              <w:spacing w:before="0" w:after="0" w:line="300" w:lineRule="exact"/>
              <w:ind w:firstLine="0"/>
              <w:jc w:val="center"/>
            </w:pPr>
            <w:r>
              <w:rPr>
                <w:rFonts w:ascii="Times New Roman" w:hAnsi="Times New Roman" w:eastAsia="宋体"/>
                <w:b w:val="0"/>
                <w:sz w:val="18"/>
              </w:rPr>
              <w:t>功能与安全</w:t>
            </w:r>
          </w:p>
        </w:tc>
        <w:tc>
          <w:tcPr>
            <w:tcW w:w="2183" w:type="dxa"/>
            <w:tcBorders>
              <w:top w:val="nil"/>
              <w:left w:val="nil"/>
              <w:bottom w:val="nil"/>
              <w:right w:val="nil"/>
              <w:insideH w:val="nil"/>
              <w:insideV w:val="nil"/>
            </w:tcBorders>
            <w:vAlign w:val="center"/>
          </w:tcPr>
          <w:p w14:paraId="323EF500">
            <w:pPr>
              <w:spacing w:before="0" w:after="0" w:line="300" w:lineRule="exact"/>
              <w:ind w:firstLine="0"/>
              <w:jc w:val="center"/>
            </w:pPr>
            <w:r>
              <w:rPr>
                <w:rFonts w:ascii="Times New Roman" w:hAnsi="Times New Roman" w:eastAsia="宋体"/>
                <w:b w:val="0"/>
                <w:sz w:val="18"/>
              </w:rPr>
              <w:t>关键流程通过率、越权拦截</w:t>
            </w:r>
          </w:p>
        </w:tc>
        <w:tc>
          <w:tcPr>
            <w:tcW w:w="2183" w:type="dxa"/>
            <w:tcBorders>
              <w:top w:val="nil"/>
              <w:left w:val="nil"/>
              <w:bottom w:val="nil"/>
              <w:right w:val="nil"/>
              <w:insideH w:val="nil"/>
              <w:insideV w:val="nil"/>
            </w:tcBorders>
            <w:vAlign w:val="center"/>
          </w:tcPr>
          <w:p w14:paraId="03A0CD3D">
            <w:pPr>
              <w:spacing w:before="0" w:after="0" w:line="300" w:lineRule="exact"/>
              <w:ind w:firstLine="0"/>
              <w:jc w:val="center"/>
            </w:pPr>
            <w:r>
              <w:rPr>
                <w:rFonts w:ascii="Times New Roman" w:hAnsi="Times New Roman" w:eastAsia="宋体"/>
                <w:b w:val="0"/>
                <w:sz w:val="18"/>
              </w:rPr>
              <w:t>自动化测试和接口验证</w:t>
            </w:r>
          </w:p>
        </w:tc>
        <w:tc>
          <w:tcPr>
            <w:tcW w:w="2183" w:type="dxa"/>
            <w:tcBorders>
              <w:top w:val="nil"/>
              <w:left w:val="nil"/>
              <w:bottom w:val="nil"/>
              <w:right w:val="nil"/>
              <w:insideH w:val="nil"/>
              <w:insideV w:val="nil"/>
            </w:tcBorders>
            <w:vAlign w:val="center"/>
          </w:tcPr>
          <w:p w14:paraId="139F91C6">
            <w:pPr>
              <w:spacing w:before="0" w:after="0" w:line="300" w:lineRule="exact"/>
              <w:ind w:firstLine="0"/>
              <w:jc w:val="center"/>
            </w:pPr>
            <w:r>
              <w:rPr>
                <w:rFonts w:ascii="Times New Roman" w:hAnsi="Times New Roman" w:eastAsia="宋体"/>
                <w:b w:val="0"/>
                <w:sz w:val="18"/>
              </w:rPr>
              <w:t>测试日志、浏览器走查</w:t>
            </w:r>
          </w:p>
        </w:tc>
      </w:tr>
      <w:tr w14:paraId="5719454F">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025AE750">
            <w:pPr>
              <w:spacing w:before="0" w:after="0" w:line="300" w:lineRule="exact"/>
              <w:ind w:firstLine="0"/>
              <w:jc w:val="center"/>
            </w:pPr>
            <w:r>
              <w:rPr>
                <w:rFonts w:ascii="Times New Roman" w:hAnsi="Times New Roman" w:eastAsia="宋体"/>
                <w:b w:val="0"/>
                <w:sz w:val="18"/>
              </w:rPr>
              <w:t>图谱抽取</w:t>
            </w:r>
          </w:p>
        </w:tc>
        <w:tc>
          <w:tcPr>
            <w:tcW w:w="2183" w:type="dxa"/>
            <w:tcBorders>
              <w:top w:val="nil"/>
              <w:left w:val="nil"/>
              <w:bottom w:val="nil"/>
              <w:right w:val="nil"/>
              <w:insideH w:val="nil"/>
              <w:insideV w:val="nil"/>
            </w:tcBorders>
            <w:vAlign w:val="center"/>
          </w:tcPr>
          <w:p w14:paraId="289ADEDC">
            <w:pPr>
              <w:spacing w:before="0" w:after="0" w:line="300" w:lineRule="exact"/>
              <w:ind w:firstLine="0"/>
              <w:jc w:val="center"/>
            </w:pPr>
            <w:r>
              <w:rPr>
                <w:rFonts w:ascii="Times New Roman" w:hAnsi="Times New Roman" w:eastAsia="宋体"/>
                <w:b w:val="0"/>
                <w:sz w:val="18"/>
              </w:rPr>
              <w:t>精确率、召回率、F1</w:t>
            </w:r>
          </w:p>
        </w:tc>
        <w:tc>
          <w:tcPr>
            <w:tcW w:w="2183" w:type="dxa"/>
            <w:tcBorders>
              <w:top w:val="nil"/>
              <w:left w:val="nil"/>
              <w:bottom w:val="nil"/>
              <w:right w:val="nil"/>
              <w:insideH w:val="nil"/>
              <w:insideV w:val="nil"/>
            </w:tcBorders>
            <w:vAlign w:val="center"/>
          </w:tcPr>
          <w:p w14:paraId="1714F3DB">
            <w:pPr>
              <w:spacing w:before="0" w:after="0" w:line="300" w:lineRule="exact"/>
              <w:ind w:firstLine="0"/>
              <w:jc w:val="center"/>
            </w:pPr>
            <w:r>
              <w:rPr>
                <w:rFonts w:ascii="Times New Roman" w:hAnsi="Times New Roman" w:eastAsia="宋体"/>
                <w:b w:val="0"/>
                <w:sz w:val="18"/>
              </w:rPr>
              <w:t>53 条实际关系与 52 条金标准逐条比对</w:t>
            </w:r>
          </w:p>
        </w:tc>
        <w:tc>
          <w:tcPr>
            <w:tcW w:w="2183" w:type="dxa"/>
            <w:tcBorders>
              <w:top w:val="nil"/>
              <w:left w:val="nil"/>
              <w:bottom w:val="nil"/>
              <w:right w:val="nil"/>
              <w:insideH w:val="nil"/>
              <w:insideV w:val="nil"/>
            </w:tcBorders>
            <w:vAlign w:val="center"/>
          </w:tcPr>
          <w:p w14:paraId="0B40E730">
            <w:pPr>
              <w:spacing w:before="0" w:after="0" w:line="300" w:lineRule="exact"/>
              <w:ind w:firstLine="0"/>
              <w:jc w:val="center"/>
            </w:pPr>
            <w:r>
              <w:rPr>
                <w:rFonts w:ascii="Times New Roman" w:hAnsi="Times New Roman" w:eastAsia="宋体"/>
                <w:b w:val="0"/>
                <w:sz w:val="18"/>
              </w:rPr>
              <w:t>已审核笔记、关系审计 CSV</w:t>
            </w:r>
          </w:p>
        </w:tc>
      </w:tr>
      <w:tr w14:paraId="5D6F976A">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138244D8">
            <w:pPr>
              <w:spacing w:before="0" w:after="0" w:line="300" w:lineRule="exact"/>
              <w:ind w:firstLine="0"/>
              <w:jc w:val="center"/>
            </w:pPr>
            <w:r>
              <w:rPr>
                <w:rFonts w:ascii="Times New Roman" w:hAnsi="Times New Roman" w:eastAsia="宋体"/>
                <w:b w:val="0"/>
                <w:sz w:val="18"/>
              </w:rPr>
              <w:t>问答任务</w:t>
            </w:r>
          </w:p>
        </w:tc>
        <w:tc>
          <w:tcPr>
            <w:tcW w:w="2183" w:type="dxa"/>
            <w:tcBorders>
              <w:top w:val="nil"/>
              <w:left w:val="nil"/>
              <w:bottom w:val="nil"/>
              <w:right w:val="nil"/>
              <w:insideH w:val="nil"/>
              <w:insideV w:val="nil"/>
            </w:tcBorders>
            <w:vAlign w:val="center"/>
          </w:tcPr>
          <w:p w14:paraId="0488518F">
            <w:pPr>
              <w:spacing w:before="0" w:after="0" w:line="300" w:lineRule="exact"/>
              <w:ind w:firstLine="0"/>
              <w:jc w:val="center"/>
            </w:pPr>
            <w:r>
              <w:rPr>
                <w:rFonts w:ascii="Times New Roman" w:hAnsi="Times New Roman" w:eastAsia="宋体"/>
                <w:b w:val="0"/>
                <w:sz w:val="18"/>
              </w:rPr>
              <w:t>规则化任务完成率</w:t>
            </w:r>
          </w:p>
        </w:tc>
        <w:tc>
          <w:tcPr>
            <w:tcW w:w="2183" w:type="dxa"/>
            <w:tcBorders>
              <w:top w:val="nil"/>
              <w:left w:val="nil"/>
              <w:bottom w:val="nil"/>
              <w:right w:val="nil"/>
              <w:insideH w:val="nil"/>
              <w:insideV w:val="nil"/>
            </w:tcBorders>
            <w:vAlign w:val="center"/>
          </w:tcPr>
          <w:p w14:paraId="16848327">
            <w:pPr>
              <w:spacing w:before="0" w:after="0" w:line="300" w:lineRule="exact"/>
              <w:ind w:firstLine="0"/>
              <w:jc w:val="center"/>
            </w:pPr>
            <w:r>
              <w:rPr>
                <w:rFonts w:ascii="Times New Roman" w:hAnsi="Times New Roman" w:eastAsia="宋体"/>
                <w:b w:val="0"/>
                <w:sz w:val="18"/>
              </w:rPr>
              <w:t>回答是否覆盖每题预定义答案要点</w:t>
            </w:r>
          </w:p>
        </w:tc>
        <w:tc>
          <w:tcPr>
            <w:tcW w:w="2183" w:type="dxa"/>
            <w:tcBorders>
              <w:top w:val="nil"/>
              <w:left w:val="nil"/>
              <w:bottom w:val="nil"/>
              <w:right w:val="nil"/>
              <w:insideH w:val="nil"/>
              <w:insideV w:val="nil"/>
            </w:tcBorders>
            <w:vAlign w:val="center"/>
          </w:tcPr>
          <w:p w14:paraId="7459DC8E">
            <w:pPr>
              <w:spacing w:before="0" w:after="0" w:line="300" w:lineRule="exact"/>
              <w:ind w:firstLine="0"/>
              <w:jc w:val="center"/>
            </w:pPr>
            <w:r>
              <w:rPr>
                <w:rFonts w:ascii="Times New Roman" w:hAnsi="Times New Roman" w:eastAsia="宋体"/>
                <w:b w:val="0"/>
                <w:sz w:val="18"/>
              </w:rPr>
              <w:t>40 条原始回答、答案规则</w:t>
            </w:r>
          </w:p>
        </w:tc>
      </w:tr>
      <w:tr w14:paraId="18F6BB55">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0273D7F7">
            <w:pPr>
              <w:spacing w:before="0" w:after="0" w:line="300" w:lineRule="exact"/>
              <w:ind w:firstLine="0"/>
              <w:jc w:val="center"/>
            </w:pPr>
            <w:r>
              <w:rPr>
                <w:rFonts w:ascii="Times New Roman" w:hAnsi="Times New Roman" w:eastAsia="宋体"/>
                <w:b w:val="0"/>
                <w:sz w:val="18"/>
              </w:rPr>
              <w:t>检索证据</w:t>
            </w:r>
          </w:p>
        </w:tc>
        <w:tc>
          <w:tcPr>
            <w:tcW w:w="2183" w:type="dxa"/>
            <w:tcBorders>
              <w:top w:val="nil"/>
              <w:left w:val="nil"/>
              <w:bottom w:val="nil"/>
              <w:right w:val="nil"/>
              <w:insideH w:val="nil"/>
              <w:insideV w:val="nil"/>
            </w:tcBorders>
            <w:vAlign w:val="center"/>
          </w:tcPr>
          <w:p w14:paraId="2B6D72FD">
            <w:pPr>
              <w:spacing w:before="0" w:after="0" w:line="300" w:lineRule="exact"/>
              <w:ind w:firstLine="0"/>
              <w:jc w:val="center"/>
            </w:pPr>
            <w:r>
              <w:rPr>
                <w:rFonts w:ascii="Times New Roman" w:hAnsi="Times New Roman" w:eastAsia="宋体"/>
                <w:b w:val="0"/>
                <w:sz w:val="18"/>
              </w:rPr>
              <w:t>答案要点证据覆盖率</w:t>
            </w:r>
          </w:p>
        </w:tc>
        <w:tc>
          <w:tcPr>
            <w:tcW w:w="2183" w:type="dxa"/>
            <w:tcBorders>
              <w:top w:val="nil"/>
              <w:left w:val="nil"/>
              <w:bottom w:val="nil"/>
              <w:right w:val="nil"/>
              <w:insideH w:val="nil"/>
              <w:insideV w:val="nil"/>
            </w:tcBorders>
            <w:vAlign w:val="center"/>
          </w:tcPr>
          <w:p w14:paraId="180F5363">
            <w:pPr>
              <w:spacing w:before="0" w:after="0" w:line="300" w:lineRule="exact"/>
              <w:ind w:firstLine="0"/>
              <w:jc w:val="center"/>
            </w:pPr>
            <w:r>
              <w:rPr>
                <w:rFonts w:ascii="Times New Roman" w:hAnsi="Times New Roman" w:eastAsia="宋体"/>
                <w:b w:val="0"/>
                <w:sz w:val="18"/>
              </w:rPr>
              <w:t>资料片段或图谱关系是否覆盖事实型问题的全部答案要点</w:t>
            </w:r>
          </w:p>
        </w:tc>
        <w:tc>
          <w:tcPr>
            <w:tcW w:w="2183" w:type="dxa"/>
            <w:tcBorders>
              <w:top w:val="nil"/>
              <w:left w:val="nil"/>
              <w:bottom w:val="nil"/>
              <w:right w:val="nil"/>
              <w:insideH w:val="nil"/>
              <w:insideV w:val="nil"/>
            </w:tcBorders>
            <w:vAlign w:val="center"/>
          </w:tcPr>
          <w:p w14:paraId="675137B5">
            <w:pPr>
              <w:spacing w:before="0" w:after="0" w:line="300" w:lineRule="exact"/>
              <w:ind w:firstLine="0"/>
              <w:jc w:val="center"/>
            </w:pPr>
            <w:r>
              <w:rPr>
                <w:rFonts w:ascii="Times New Roman" w:hAnsi="Times New Roman" w:eastAsia="宋体"/>
                <w:b w:val="0"/>
                <w:sz w:val="18"/>
              </w:rPr>
              <w:t>原始资料块、图谱上下文</w:t>
            </w:r>
          </w:p>
        </w:tc>
      </w:tr>
      <w:tr w14:paraId="330C2443">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4C0DAC0F">
            <w:pPr>
              <w:spacing w:before="0" w:after="0" w:line="300" w:lineRule="exact"/>
              <w:ind w:firstLine="0"/>
              <w:jc w:val="center"/>
            </w:pPr>
            <w:r>
              <w:rPr>
                <w:rFonts w:ascii="Times New Roman" w:hAnsi="Times New Roman" w:eastAsia="宋体"/>
                <w:b w:val="0"/>
                <w:sz w:val="18"/>
              </w:rPr>
              <w:t>问答证据</w:t>
            </w:r>
          </w:p>
        </w:tc>
        <w:tc>
          <w:tcPr>
            <w:tcW w:w="2183" w:type="dxa"/>
            <w:tcBorders>
              <w:top w:val="nil"/>
              <w:left w:val="nil"/>
              <w:bottom w:val="nil"/>
              <w:right w:val="nil"/>
              <w:insideH w:val="nil"/>
              <w:insideV w:val="nil"/>
            </w:tcBorders>
            <w:vAlign w:val="center"/>
          </w:tcPr>
          <w:p w14:paraId="379D59B5">
            <w:pPr>
              <w:spacing w:before="0" w:after="0" w:line="300" w:lineRule="exact"/>
              <w:ind w:firstLine="0"/>
              <w:jc w:val="center"/>
            </w:pPr>
            <w:r>
              <w:rPr>
                <w:rFonts w:ascii="Times New Roman" w:hAnsi="Times New Roman" w:eastAsia="宋体"/>
                <w:b w:val="0"/>
                <w:sz w:val="18"/>
              </w:rPr>
              <w:t>来源数、证据标记</w:t>
            </w:r>
          </w:p>
        </w:tc>
        <w:tc>
          <w:tcPr>
            <w:tcW w:w="2183" w:type="dxa"/>
            <w:tcBorders>
              <w:top w:val="nil"/>
              <w:left w:val="nil"/>
              <w:bottom w:val="nil"/>
              <w:right w:val="nil"/>
              <w:insideH w:val="nil"/>
              <w:insideV w:val="nil"/>
            </w:tcBorders>
            <w:vAlign w:val="center"/>
          </w:tcPr>
          <w:p w14:paraId="39E0F254">
            <w:pPr>
              <w:spacing w:before="0" w:after="0" w:line="300" w:lineRule="exact"/>
              <w:ind w:firstLine="0"/>
              <w:jc w:val="center"/>
            </w:pPr>
            <w:r>
              <w:rPr>
                <w:rFonts w:ascii="Times New Roman" w:hAnsi="Times New Roman" w:eastAsia="宋体"/>
                <w:b w:val="0"/>
                <w:sz w:val="18"/>
              </w:rPr>
              <w:t>从问答日志直接统计</w:t>
            </w:r>
          </w:p>
        </w:tc>
        <w:tc>
          <w:tcPr>
            <w:tcW w:w="2183" w:type="dxa"/>
            <w:tcBorders>
              <w:top w:val="nil"/>
              <w:left w:val="nil"/>
              <w:bottom w:val="nil"/>
              <w:right w:val="nil"/>
              <w:insideH w:val="nil"/>
              <w:insideV w:val="nil"/>
            </w:tcBorders>
            <w:vAlign w:val="center"/>
          </w:tcPr>
          <w:p w14:paraId="087153E5">
            <w:pPr>
              <w:spacing w:before="0" w:after="0" w:line="300" w:lineRule="exact"/>
              <w:ind w:firstLine="0"/>
              <w:jc w:val="center"/>
            </w:pPr>
            <w:r>
              <w:rPr>
                <w:rFonts w:ascii="Times New Roman" w:hAnsi="Times New Roman" w:eastAsia="宋体"/>
                <w:b w:val="0"/>
                <w:sz w:val="18"/>
              </w:rPr>
              <w:t>实验 CSV</w:t>
            </w:r>
          </w:p>
        </w:tc>
      </w:tr>
      <w:tr w14:paraId="28F948B2">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7BB7EE1E">
            <w:pPr>
              <w:spacing w:before="0" w:after="0" w:line="300" w:lineRule="exact"/>
              <w:ind w:firstLine="0"/>
              <w:jc w:val="center"/>
            </w:pPr>
            <w:r>
              <w:rPr>
                <w:rFonts w:ascii="Times New Roman" w:hAnsi="Times New Roman" w:eastAsia="宋体"/>
                <w:b w:val="0"/>
                <w:sz w:val="18"/>
              </w:rPr>
              <w:t>响应开销</w:t>
            </w:r>
          </w:p>
        </w:tc>
        <w:tc>
          <w:tcPr>
            <w:tcW w:w="2183" w:type="dxa"/>
            <w:tcBorders>
              <w:top w:val="nil"/>
              <w:left w:val="nil"/>
              <w:bottom w:val="nil"/>
              <w:right w:val="nil"/>
              <w:insideH w:val="nil"/>
              <w:insideV w:val="nil"/>
            </w:tcBorders>
            <w:vAlign w:val="center"/>
          </w:tcPr>
          <w:p w14:paraId="620861BE">
            <w:pPr>
              <w:spacing w:before="0" w:after="0" w:line="300" w:lineRule="exact"/>
              <w:ind w:firstLine="0"/>
              <w:jc w:val="center"/>
            </w:pPr>
            <w:r>
              <w:rPr>
                <w:rFonts w:ascii="Times New Roman" w:hAnsi="Times New Roman" w:eastAsia="宋体"/>
                <w:b w:val="0"/>
                <w:sz w:val="18"/>
              </w:rPr>
              <w:t>均值、中位数、P95、标准差、Token、成对差值</w:t>
            </w:r>
          </w:p>
        </w:tc>
        <w:tc>
          <w:tcPr>
            <w:tcW w:w="2183" w:type="dxa"/>
            <w:tcBorders>
              <w:top w:val="nil"/>
              <w:left w:val="nil"/>
              <w:bottom w:val="nil"/>
              <w:right w:val="nil"/>
              <w:insideH w:val="nil"/>
              <w:insideV w:val="nil"/>
            </w:tcBorders>
            <w:vAlign w:val="center"/>
          </w:tcPr>
          <w:p w14:paraId="427B46FA">
            <w:pPr>
              <w:spacing w:before="0" w:after="0" w:line="300" w:lineRule="exact"/>
              <w:ind w:firstLine="0"/>
              <w:jc w:val="center"/>
            </w:pPr>
            <w:r>
              <w:rPr>
                <w:rFonts w:ascii="Times New Roman" w:hAnsi="Times New Roman" w:eastAsia="宋体"/>
                <w:b w:val="0"/>
                <w:sz w:val="18"/>
              </w:rPr>
              <w:t>同题双模式统计</w:t>
            </w:r>
          </w:p>
        </w:tc>
        <w:tc>
          <w:tcPr>
            <w:tcW w:w="2183" w:type="dxa"/>
            <w:tcBorders>
              <w:top w:val="nil"/>
              <w:left w:val="nil"/>
              <w:bottom w:val="nil"/>
              <w:right w:val="nil"/>
              <w:insideH w:val="nil"/>
              <w:insideV w:val="nil"/>
            </w:tcBorders>
            <w:vAlign w:val="center"/>
          </w:tcPr>
          <w:p w14:paraId="78234994">
            <w:pPr>
              <w:spacing w:before="0" w:after="0" w:line="300" w:lineRule="exact"/>
              <w:ind w:firstLine="0"/>
              <w:jc w:val="center"/>
            </w:pPr>
            <w:r>
              <w:rPr>
                <w:rFonts w:ascii="Times New Roman" w:hAnsi="Times New Roman" w:eastAsia="宋体"/>
                <w:b w:val="0"/>
                <w:sz w:val="18"/>
              </w:rPr>
              <w:t>实验 CSV</w:t>
            </w:r>
          </w:p>
        </w:tc>
      </w:tr>
      <w:tr w14:paraId="50D19DB5">
        <w:tblPrEx>
          <w:tblCellMar>
            <w:top w:w="0" w:type="dxa"/>
            <w:left w:w="108" w:type="dxa"/>
            <w:bottom w:w="0" w:type="dxa"/>
            <w:right w:w="108" w:type="dxa"/>
          </w:tblCellMar>
        </w:tblPrEx>
        <w:trPr>
          <w:jc w:val="center"/>
        </w:trPr>
        <w:tc>
          <w:tcPr>
            <w:tcW w:w="2183" w:type="dxa"/>
            <w:tcBorders>
              <w:top w:val="nil"/>
              <w:left w:val="nil"/>
              <w:bottom w:val="single" w:color="000000" w:sz="12" w:space="0"/>
              <w:right w:val="nil"/>
              <w:insideH w:val="nil"/>
              <w:insideV w:val="nil"/>
            </w:tcBorders>
            <w:vAlign w:val="center"/>
          </w:tcPr>
          <w:p w14:paraId="7FF56220">
            <w:pPr>
              <w:spacing w:before="0" w:after="0" w:line="300" w:lineRule="exact"/>
              <w:ind w:firstLine="0"/>
              <w:jc w:val="center"/>
            </w:pPr>
            <w:r>
              <w:rPr>
                <w:rFonts w:ascii="Times New Roman" w:hAnsi="Times New Roman" w:eastAsia="宋体"/>
                <w:b w:val="0"/>
                <w:sz w:val="18"/>
              </w:rPr>
              <w:t>参数敏感性</w:t>
            </w:r>
          </w:p>
        </w:tc>
        <w:tc>
          <w:tcPr>
            <w:tcW w:w="2183" w:type="dxa"/>
            <w:tcBorders>
              <w:top w:val="nil"/>
              <w:left w:val="nil"/>
              <w:bottom w:val="single" w:color="000000" w:sz="12" w:space="0"/>
              <w:right w:val="nil"/>
              <w:insideH w:val="nil"/>
              <w:insideV w:val="nil"/>
            </w:tcBorders>
            <w:vAlign w:val="center"/>
          </w:tcPr>
          <w:p w14:paraId="6D8A3D91">
            <w:pPr>
              <w:spacing w:before="0" w:after="0" w:line="300" w:lineRule="exact"/>
              <w:ind w:firstLine="0"/>
              <w:jc w:val="center"/>
            </w:pPr>
            <w:r>
              <w:rPr>
                <w:rFonts w:ascii="Times New Roman" w:hAnsi="Times New Roman" w:eastAsia="宋体"/>
                <w:b w:val="0"/>
                <w:sz w:val="18"/>
              </w:rPr>
              <w:t>阈值下的覆盖率和平均命中数</w:t>
            </w:r>
          </w:p>
        </w:tc>
        <w:tc>
          <w:tcPr>
            <w:tcW w:w="2183" w:type="dxa"/>
            <w:tcBorders>
              <w:top w:val="nil"/>
              <w:left w:val="nil"/>
              <w:bottom w:val="single" w:color="000000" w:sz="12" w:space="0"/>
              <w:right w:val="nil"/>
              <w:insideH w:val="nil"/>
              <w:insideV w:val="nil"/>
            </w:tcBorders>
            <w:vAlign w:val="center"/>
          </w:tcPr>
          <w:p w14:paraId="55767AE8">
            <w:pPr>
              <w:spacing w:before="0" w:after="0" w:line="300" w:lineRule="exact"/>
              <w:ind w:firstLine="0"/>
              <w:jc w:val="center"/>
            </w:pPr>
            <w:r>
              <w:rPr>
                <w:rFonts w:ascii="Times New Roman" w:hAnsi="Times New Roman" w:eastAsia="宋体"/>
                <w:b w:val="0"/>
                <w:sz w:val="18"/>
              </w:rPr>
              <w:t>对同一 20 题离线重放图谱检索</w:t>
            </w:r>
          </w:p>
        </w:tc>
        <w:tc>
          <w:tcPr>
            <w:tcW w:w="2183" w:type="dxa"/>
            <w:tcBorders>
              <w:top w:val="nil"/>
              <w:left w:val="nil"/>
              <w:bottom w:val="single" w:color="000000" w:sz="12" w:space="0"/>
              <w:right w:val="nil"/>
              <w:insideH w:val="nil"/>
              <w:insideV w:val="nil"/>
            </w:tcBorders>
            <w:vAlign w:val="center"/>
          </w:tcPr>
          <w:p w14:paraId="226CD57A">
            <w:pPr>
              <w:spacing w:before="0" w:after="0" w:line="300" w:lineRule="exact"/>
              <w:ind w:firstLine="0"/>
              <w:jc w:val="center"/>
            </w:pPr>
            <w:r>
              <w:rPr>
                <w:rFonts w:ascii="Times New Roman" w:hAnsi="Times New Roman" w:eastAsia="宋体"/>
                <w:b w:val="0"/>
                <w:sz w:val="18"/>
              </w:rPr>
              <w:t>数据库关系与检索代码</w:t>
            </w:r>
          </w:p>
        </w:tc>
      </w:tr>
    </w:tbl>
    <w:p w14:paraId="34D02FC8">
      <w:pPr>
        <w:spacing w:after="0"/>
      </w:pPr>
    </w:p>
    <w:p w14:paraId="05DD4495">
      <w:r>
        <w:rPr>
          <w:rFonts w:ascii="Times New Roman" w:hAnsi="Times New Roman" w:eastAsia="宋体"/>
          <w:b w:val="0"/>
          <w:sz w:val="24"/>
        </w:rPr>
        <w:t>知识图谱评价中,设 TP、FP 和 FN 分别为正确关系、错误关系和漏检关系,则精确率 P、召回率 R 和 F1 定义为:</w:t>
      </w:r>
    </w:p>
    <w:tbl>
      <w:tblPr>
        <w:tblStyle w:val="32"/>
        <w:tblW w:w="0" w:type="auto"/>
        <w:jc w:val="center"/>
        <w:tblLayout w:type="fixed"/>
        <w:tblCellMar>
          <w:top w:w="0" w:type="dxa"/>
          <w:left w:w="108" w:type="dxa"/>
          <w:bottom w:w="0" w:type="dxa"/>
          <w:right w:w="108" w:type="dxa"/>
        </w:tblCellMar>
      </w:tblPr>
      <w:tblGrid>
        <w:gridCol w:w="283"/>
        <w:gridCol w:w="6803"/>
        <w:gridCol w:w="1134"/>
      </w:tblGrid>
      <w:tr w14:paraId="53CF0E97">
        <w:tblPrEx>
          <w:tblCellMar>
            <w:top w:w="0" w:type="dxa"/>
            <w:left w:w="108" w:type="dxa"/>
            <w:bottom w:w="0" w:type="dxa"/>
            <w:right w:w="108" w:type="dxa"/>
          </w:tblCellMar>
        </w:tblPrEx>
        <w:trPr>
          <w:jc w:val="center"/>
        </w:trPr>
        <w:tc>
          <w:tcPr>
            <w:tcW w:w="283" w:type="dxa"/>
            <w:vAlign w:val="center"/>
          </w:tcPr>
          <w:p w14:paraId="26D30C36"/>
        </w:tc>
        <w:tc>
          <w:tcPr>
            <w:tcW w:w="6803" w:type="dxa"/>
            <w:vAlign w:val="center"/>
          </w:tcPr>
          <w:p w14:paraId="746EA140">
            <w:pPr>
              <w:spacing w:line="240" w:lineRule="auto"/>
              <w:ind w:firstLine="0"/>
              <w:jc w:val="center"/>
            </w:pPr>
            <m:oMathPara>
              <m:oMath>
                <m:r>
                  <m:rPr/>
                  <m:t xml:space="preserve">P = </m:t>
                </m:r>
                <m:f>
                  <m:fPr/>
                  <m:num>
                    <m:r>
                      <m:rPr/>
                      <m:t>TP</m:t>
                    </m:r>
                  </m:num>
                  <m:den>
                    <m:r>
                      <m:rPr/>
                      <m:t>TP + FP</m:t>
                    </m:r>
                  </m:den>
                </m:f>
                <m:r>
                  <m:rPr/>
                  <m:t xml:space="preserve">,    R = </m:t>
                </m:r>
                <m:f>
                  <m:fPr/>
                  <m:num>
                    <m:r>
                      <m:rPr/>
                      <m:t>TP</m:t>
                    </m:r>
                  </m:num>
                  <m:den>
                    <m:r>
                      <m:rPr/>
                      <m:t>TP + FN</m:t>
                    </m:r>
                  </m:den>
                </m:f>
              </m:oMath>
            </m:oMathPara>
          </w:p>
        </w:tc>
        <w:tc>
          <w:tcPr>
            <w:tcW w:w="1134" w:type="dxa"/>
            <w:noWrap/>
            <w:tcMar>
              <w:top w:w="0" w:type="dxa"/>
              <w:left w:w="0" w:type="dxa"/>
              <w:bottom w:w="0" w:type="dxa"/>
              <w:right w:w="0" w:type="dxa"/>
            </w:tcMar>
            <w:vAlign w:val="center"/>
          </w:tcPr>
          <w:p w14:paraId="37A9D9B3">
            <w:pPr>
              <w:ind w:firstLine="0"/>
              <w:jc w:val="right"/>
            </w:pPr>
            <w:r>
              <w:rPr>
                <w:rFonts w:ascii="Times New Roman" w:hAnsi="Times New Roman" w:eastAsia="宋体"/>
                <w:sz w:val="20"/>
              </w:rPr>
              <w:t>(7-1)</w:t>
            </w:r>
          </w:p>
        </w:tc>
      </w:tr>
      <w:tr w14:paraId="61D74FE8">
        <w:tblPrEx>
          <w:tblCellMar>
            <w:top w:w="0" w:type="dxa"/>
            <w:left w:w="108" w:type="dxa"/>
            <w:bottom w:w="0" w:type="dxa"/>
            <w:right w:w="108" w:type="dxa"/>
          </w:tblCellMar>
        </w:tblPrEx>
        <w:trPr>
          <w:jc w:val="center"/>
        </w:trPr>
        <w:tc>
          <w:tcPr>
            <w:tcW w:w="283" w:type="dxa"/>
            <w:vAlign w:val="center"/>
          </w:tcPr>
          <w:p w14:paraId="4FC104E4"/>
        </w:tc>
        <w:tc>
          <w:tcPr>
            <w:tcW w:w="6803" w:type="dxa"/>
            <w:vAlign w:val="center"/>
          </w:tcPr>
          <w:p w14:paraId="5E251C6C">
            <w:pPr>
              <w:spacing w:line="240" w:lineRule="auto"/>
              <w:ind w:firstLine="0"/>
              <w:jc w:val="center"/>
            </w:pPr>
            <m:oMathPara>
              <m:oMath>
                <m:sSub>
                  <m:sSubPr/>
                  <m:e>
                    <m:r>
                      <m:rPr/>
                      <m:t>F</m:t>
                    </m:r>
                  </m:e>
                  <m:sub>
                    <m:r>
                      <m:rPr/>
                      <m:t>1</m:t>
                    </m:r>
                  </m:sub>
                </m:sSub>
                <m:r>
                  <m:rPr/>
                  <m:t xml:space="preserve"> = </m:t>
                </m:r>
                <m:f>
                  <m:fPr/>
                  <m:num>
                    <m:r>
                      <m:rPr/>
                      <m:t>2PR</m:t>
                    </m:r>
                  </m:num>
                  <m:den>
                    <m:r>
                      <m:rPr/>
                      <m:t>P + R</m:t>
                    </m:r>
                  </m:den>
                </m:f>
              </m:oMath>
            </m:oMathPara>
          </w:p>
        </w:tc>
        <w:tc>
          <w:tcPr>
            <w:tcW w:w="1134" w:type="dxa"/>
            <w:noWrap/>
            <w:tcMar>
              <w:top w:w="0" w:type="dxa"/>
              <w:left w:w="0" w:type="dxa"/>
              <w:bottom w:w="0" w:type="dxa"/>
              <w:right w:w="0" w:type="dxa"/>
            </w:tcMar>
            <w:vAlign w:val="center"/>
          </w:tcPr>
          <w:p w14:paraId="48E46908">
            <w:pPr>
              <w:ind w:firstLine="0"/>
              <w:jc w:val="right"/>
            </w:pPr>
            <w:r>
              <w:rPr>
                <w:rFonts w:ascii="Times New Roman" w:hAnsi="Times New Roman" w:eastAsia="宋体"/>
                <w:sz w:val="20"/>
              </w:rPr>
              <w:t>(7-2)</w:t>
            </w:r>
          </w:p>
        </w:tc>
      </w:tr>
    </w:tbl>
    <w:p w14:paraId="5196BAD3">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tbl>
      <w:tblPr>
        <w:tblStyle w:val="32"/>
        <w:tblW w:w="0" w:type="auto"/>
        <w:jc w:val="center"/>
        <w:tblLayout w:type="fixed"/>
        <w:tblCellMar>
          <w:top w:w="0" w:type="dxa"/>
          <w:left w:w="108" w:type="dxa"/>
          <w:bottom w:w="0" w:type="dxa"/>
          <w:right w:w="108" w:type="dxa"/>
        </w:tblCellMar>
      </w:tblPr>
      <w:tblGrid>
        <w:gridCol w:w="283"/>
        <w:gridCol w:w="6803"/>
        <w:gridCol w:w="1134"/>
      </w:tblGrid>
      <w:tr w14:paraId="0EEFA144">
        <w:tblPrEx>
          <w:tblCellMar>
            <w:top w:w="0" w:type="dxa"/>
            <w:left w:w="108" w:type="dxa"/>
            <w:bottom w:w="0" w:type="dxa"/>
            <w:right w:w="108" w:type="dxa"/>
          </w:tblCellMar>
        </w:tblPrEx>
        <w:trPr>
          <w:jc w:val="center"/>
        </w:trPr>
        <w:tc>
          <w:tcPr>
            <w:tcW w:w="283" w:type="dxa"/>
            <w:vAlign w:val="center"/>
          </w:tcPr>
          <w:p w14:paraId="68C1C117"/>
        </w:tc>
        <w:tc>
          <w:tcPr>
            <w:tcW w:w="6803" w:type="dxa"/>
            <w:vAlign w:val="center"/>
          </w:tcPr>
          <w:p w14:paraId="569BEFDD">
            <w:pPr>
              <w:spacing w:line="240" w:lineRule="auto"/>
              <w:ind w:firstLine="0"/>
              <w:jc w:val="center"/>
            </w:pPr>
            <m:oMathPara>
              <m:oMath>
                <m:r>
                  <m:rPr/>
                  <m:t xml:space="preserve">C = </m:t>
                </m:r>
                <m:f>
                  <m:fPr/>
                  <m:num>
                    <m:r>
                      <m:rPr/>
                      <m:t>1</m:t>
                    </m:r>
                  </m:num>
                  <m:den>
                    <m:r>
                      <m:rPr/>
                      <m:t>N</m:t>
                    </m:r>
                  </m:den>
                </m:f>
                <m:r>
                  <m:rPr/>
                  <m:t xml:space="preserve"> × </m:t>
                </m:r>
                <m:nary>
                  <m:naryPr>
                    <m:chr m:val="∑"/>
                    <m:limLoc m:val="undOvr"/>
                  </m:naryPr>
                  <m:sub>
                    <m:r>
                      <m:rPr/>
                      <m:t>i = 1</m:t>
                    </m:r>
                  </m:sub>
                  <m:sup>
                    <m:r>
                      <m:rPr/>
                      <m:t>N</m:t>
                    </m:r>
                  </m:sup>
                  <m:e>
                    <m:sSub>
                      <m:sSubPr/>
                      <m:e>
                        <m:r>
                          <m:rPr/>
                          <m:t>c</m:t>
                        </m:r>
                      </m:e>
                      <m:sub>
                        <m:r>
                          <m:rPr/>
                          <m:t>i</m:t>
                        </m:r>
                      </m:sub>
                    </m:sSub>
                  </m:e>
                </m:nary>
              </m:oMath>
            </m:oMathPara>
          </w:p>
        </w:tc>
        <w:tc>
          <w:tcPr>
            <w:tcW w:w="1134" w:type="dxa"/>
            <w:noWrap/>
            <w:tcMar>
              <w:top w:w="0" w:type="dxa"/>
              <w:left w:w="0" w:type="dxa"/>
              <w:bottom w:w="0" w:type="dxa"/>
              <w:right w:w="0" w:type="dxa"/>
            </w:tcMar>
            <w:vAlign w:val="center"/>
          </w:tcPr>
          <w:p w14:paraId="0F223996">
            <w:pPr>
              <w:ind w:firstLine="0"/>
              <w:jc w:val="right"/>
            </w:pPr>
            <w:r>
              <w:rPr>
                <w:rFonts w:ascii="Times New Roman" w:hAnsi="Times New Roman" w:eastAsia="宋体"/>
                <w:sz w:val="20"/>
              </w:rPr>
              <w:t>(7-3)</w:t>
            </w:r>
          </w:p>
        </w:tc>
      </w:tr>
    </w:tbl>
    <w:p w14:paraId="3019CBBF">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精确检验分析不一致配对是否对称。设来源数量和响应耗时分别为 src_i 和 ms_i,其均值按式(7-4)和式(7-5)计算:</w:t>
      </w:r>
    </w:p>
    <w:tbl>
      <w:tblPr>
        <w:tblStyle w:val="32"/>
        <w:tblW w:w="0" w:type="auto"/>
        <w:jc w:val="center"/>
        <w:tblLayout w:type="fixed"/>
        <w:tblCellMar>
          <w:top w:w="0" w:type="dxa"/>
          <w:left w:w="108" w:type="dxa"/>
          <w:bottom w:w="0" w:type="dxa"/>
          <w:right w:w="108" w:type="dxa"/>
        </w:tblCellMar>
      </w:tblPr>
      <w:tblGrid>
        <w:gridCol w:w="283"/>
        <w:gridCol w:w="6803"/>
        <w:gridCol w:w="1134"/>
      </w:tblGrid>
      <w:tr w14:paraId="5E351DFD">
        <w:tblPrEx>
          <w:tblCellMar>
            <w:top w:w="0" w:type="dxa"/>
            <w:left w:w="108" w:type="dxa"/>
            <w:bottom w:w="0" w:type="dxa"/>
            <w:right w:w="108" w:type="dxa"/>
          </w:tblCellMar>
        </w:tblPrEx>
        <w:trPr>
          <w:jc w:val="center"/>
        </w:trPr>
        <w:tc>
          <w:tcPr>
            <w:tcW w:w="283" w:type="dxa"/>
            <w:vAlign w:val="center"/>
          </w:tcPr>
          <w:p w14:paraId="348F8D0F"/>
        </w:tc>
        <w:tc>
          <w:tcPr>
            <w:tcW w:w="6803" w:type="dxa"/>
            <w:vAlign w:val="center"/>
          </w:tcPr>
          <w:p w14:paraId="2830864B">
            <w:pPr>
              <w:spacing w:line="240" w:lineRule="auto"/>
              <w:ind w:firstLine="0"/>
              <w:jc w:val="center"/>
            </w:pPr>
            <m:oMathPara>
              <m:oMath>
                <m:sSub>
                  <m:sSubPr/>
                  <m:e>
                    <m:r>
                      <m:rPr>
                        <m:sty m:val="p"/>
                      </m:rPr>
                      <m:t>Src</m:t>
                    </m:r>
                  </m:e>
                  <m:sub>
                    <m:r>
                      <m:rPr/>
                      <m:t>avg</m:t>
                    </m:r>
                  </m:sub>
                </m:sSub>
                <m:r>
                  <m:rPr/>
                  <m:t xml:space="preserve"> = </m:t>
                </m:r>
                <m:f>
                  <m:fPr/>
                  <m:num>
                    <m:r>
                      <m:rPr/>
                      <m:t>1</m:t>
                    </m:r>
                  </m:num>
                  <m:den>
                    <m:r>
                      <m:rPr/>
                      <m:t>N</m:t>
                    </m:r>
                  </m:den>
                </m:f>
                <m:r>
                  <m:rPr/>
                  <m:t xml:space="preserve"> × </m:t>
                </m:r>
                <m:nary>
                  <m:naryPr>
                    <m:chr m:val="∑"/>
                    <m:limLoc m:val="undOvr"/>
                  </m:naryPr>
                  <m:sub>
                    <m:r>
                      <m:rPr/>
                      <m:t>i = 1</m:t>
                    </m:r>
                  </m:sub>
                  <m:sup>
                    <m:r>
                      <m:rPr/>
                      <m:t>N</m:t>
                    </m:r>
                  </m:sup>
                  <m:e>
                    <m:sSub>
                      <m:sSubPr/>
                      <m:e>
                        <m:r>
                          <m:rPr>
                            <m:sty m:val="p"/>
                          </m:rPr>
                          <m:t>src</m:t>
                        </m:r>
                      </m:e>
                      <m:sub>
                        <m:r>
                          <m:rPr/>
                          <m:t>i</m:t>
                        </m:r>
                      </m:sub>
                    </m:sSub>
                  </m:e>
                </m:nary>
              </m:oMath>
            </m:oMathPara>
          </w:p>
        </w:tc>
        <w:tc>
          <w:tcPr>
            <w:tcW w:w="1134" w:type="dxa"/>
            <w:noWrap/>
            <w:tcMar>
              <w:top w:w="0" w:type="dxa"/>
              <w:left w:w="0" w:type="dxa"/>
              <w:bottom w:w="0" w:type="dxa"/>
              <w:right w:w="0" w:type="dxa"/>
            </w:tcMar>
            <w:vAlign w:val="center"/>
          </w:tcPr>
          <w:p w14:paraId="174298D2">
            <w:pPr>
              <w:ind w:firstLine="0"/>
              <w:jc w:val="right"/>
            </w:pPr>
            <w:r>
              <w:rPr>
                <w:rFonts w:ascii="Times New Roman" w:hAnsi="Times New Roman" w:eastAsia="宋体"/>
                <w:sz w:val="20"/>
              </w:rPr>
              <w:t>(7-4)</w:t>
            </w:r>
          </w:p>
        </w:tc>
      </w:tr>
      <w:tr w14:paraId="0F654EAC">
        <w:tblPrEx>
          <w:tblCellMar>
            <w:top w:w="0" w:type="dxa"/>
            <w:left w:w="108" w:type="dxa"/>
            <w:bottom w:w="0" w:type="dxa"/>
            <w:right w:w="108" w:type="dxa"/>
          </w:tblCellMar>
        </w:tblPrEx>
        <w:trPr>
          <w:jc w:val="center"/>
        </w:trPr>
        <w:tc>
          <w:tcPr>
            <w:tcW w:w="283" w:type="dxa"/>
            <w:vAlign w:val="center"/>
          </w:tcPr>
          <w:p w14:paraId="237CFA1F"/>
        </w:tc>
        <w:tc>
          <w:tcPr>
            <w:tcW w:w="6803" w:type="dxa"/>
            <w:vAlign w:val="center"/>
          </w:tcPr>
          <w:p w14:paraId="19FD4C08">
            <w:pPr>
              <w:spacing w:line="240" w:lineRule="auto"/>
              <w:ind w:firstLine="0"/>
              <w:jc w:val="center"/>
            </w:pPr>
            <m:oMathPara>
              <m:oMath>
                <m:sSub>
                  <m:sSubPr/>
                  <m:e>
                    <m:r>
                      <m:rPr>
                        <m:sty m:val="p"/>
                      </m:rPr>
                      <m:t>T</m:t>
                    </m:r>
                  </m:e>
                  <m:sub>
                    <m:r>
                      <m:rPr/>
                      <m:t>avg</m:t>
                    </m:r>
                  </m:sub>
                </m:sSub>
                <m:r>
                  <m:rPr/>
                  <m:t xml:space="preserve"> = </m:t>
                </m:r>
                <m:f>
                  <m:fPr/>
                  <m:num>
                    <m:r>
                      <m:rPr/>
                      <m:t>1</m:t>
                    </m:r>
                  </m:num>
                  <m:den>
                    <m:r>
                      <m:rPr/>
                      <m:t>N</m:t>
                    </m:r>
                  </m:den>
                </m:f>
                <m:r>
                  <m:rPr/>
                  <m:t xml:space="preserve"> × </m:t>
                </m:r>
                <m:nary>
                  <m:naryPr>
                    <m:chr m:val="∑"/>
                    <m:limLoc m:val="undOvr"/>
                  </m:naryPr>
                  <m:sub>
                    <m:r>
                      <m:rPr/>
                      <m:t>i = 1</m:t>
                    </m:r>
                  </m:sub>
                  <m:sup>
                    <m:r>
                      <m:rPr/>
                      <m:t>N</m:t>
                    </m:r>
                  </m:sup>
                  <m:e>
                    <m:sSub>
                      <m:sSubPr/>
                      <m:e>
                        <m:r>
                          <m:rPr>
                            <m:sty m:val="p"/>
                          </m:rPr>
                          <m:t>ms</m:t>
                        </m:r>
                      </m:e>
                      <m:sub>
                        <m:r>
                          <m:rPr/>
                          <m:t>i</m:t>
                        </m:r>
                      </m:sub>
                    </m:sSub>
                  </m:e>
                </m:nary>
              </m:oMath>
            </m:oMathPara>
          </w:p>
        </w:tc>
        <w:tc>
          <w:tcPr>
            <w:tcW w:w="1134" w:type="dxa"/>
            <w:noWrap/>
            <w:tcMar>
              <w:top w:w="0" w:type="dxa"/>
              <w:left w:w="0" w:type="dxa"/>
              <w:bottom w:w="0" w:type="dxa"/>
              <w:right w:w="0" w:type="dxa"/>
            </w:tcMar>
            <w:vAlign w:val="center"/>
          </w:tcPr>
          <w:p w14:paraId="533672B0">
            <w:pPr>
              <w:ind w:firstLine="0"/>
              <w:jc w:val="right"/>
            </w:pPr>
            <w:r>
              <w:rPr>
                <w:rFonts w:ascii="Times New Roman" w:hAnsi="Times New Roman" w:eastAsia="宋体"/>
                <w:sz w:val="20"/>
              </w:rPr>
              <w:t>(7-5)</w:t>
            </w:r>
          </w:p>
        </w:tc>
      </w:tr>
    </w:tbl>
    <w:p w14:paraId="7558B2B5">
      <w:r>
        <w:rPr>
          <w:rFonts w:ascii="Times New Roman" w:hAnsi="Times New Roman" w:eastAsia="宋体"/>
          <w:b w:val="0"/>
          <w:sz w:val="24"/>
        </w:rPr>
        <w:t>答案要点证据覆盖率与任务完成率使用同一组事实要点,但检查对象不同:前者检查检索到的资料片段和图谱关系是否已经包含完成问题所需事实,后者检查最终回答是否包含这些事实。Q5 的正确行为是拒绝确认资料同步状态,Q20 要求基于证据提出开放式复核建议,两题不适合采用“证据文本包含全部答案要点”的判定,故证据覆盖分析只纳入其余 18 个事实型问题。</w:t>
      </w:r>
    </w:p>
    <w:p w14:paraId="2C2BA88F">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14:paraId="6415CD06">
      <w:pPr>
        <w:pStyle w:val="4"/>
        <w:ind w:firstLine="0"/>
      </w:pPr>
      <w:r>
        <w:t>7.2 实验环境与测试数据</w:t>
      </w:r>
    </w:p>
    <w:p w14:paraId="4002BF13">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14:paraId="6AFA556F">
      <w:r>
        <w:rPr>
          <w:rFonts w:ascii="Times New Roman" w:hAnsi="Times New Roman" w:eastAsia="宋体"/>
          <w:b w:val="0"/>
          <w:sz w:val="24"/>
        </w:rPr>
        <w:t>测试数据基于三个生物医学科研场景构造,覆盖不同实验类型,用于验证多项目数据模型和图谱构建流程,不等同于真实科研数据集或跨项目问答基准。</w:t>
      </w:r>
    </w:p>
    <w:p w14:paraId="7D5C98F7">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14:paraId="17E4AE1D">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14:paraId="5B99452D">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14:paraId="278AD6A6">
      <w:pPr>
        <w:pStyle w:val="4"/>
        <w:ind w:firstLine="0"/>
      </w:pPr>
      <w:r>
        <w:t>7.3 功能闭环与安全边界测试</w:t>
      </w:r>
    </w:p>
    <w:p w14:paraId="68835EE3">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p w14:paraId="752373D4">
      <w:pPr>
        <w:keepNext/>
        <w:spacing w:line="300" w:lineRule="exact"/>
        <w:ind w:firstLine="0"/>
        <w:jc w:val="center"/>
      </w:pPr>
      <w:r>
        <w:rPr>
          <w:rFonts w:ascii="Times New Roman" w:hAnsi="Times New Roman" w:eastAsia="宋体"/>
          <w:b/>
          <w:sz w:val="20"/>
        </w:rPr>
        <w:t>表 7-2 功能闭环与安全边界测试结果</w:t>
      </w:r>
    </w:p>
    <w:tbl>
      <w:tblPr>
        <w:tblStyle w:val="32"/>
        <w:tblW w:w="0" w:type="auto"/>
        <w:jc w:val="center"/>
        <w:tblLayout w:type="autofit"/>
        <w:tblCellMar>
          <w:top w:w="0" w:type="dxa"/>
          <w:left w:w="108" w:type="dxa"/>
          <w:bottom w:w="0" w:type="dxa"/>
          <w:right w:w="108" w:type="dxa"/>
        </w:tblCellMar>
      </w:tblPr>
      <w:tblGrid>
        <w:gridCol w:w="2911"/>
        <w:gridCol w:w="2911"/>
        <w:gridCol w:w="2911"/>
      </w:tblGrid>
      <w:tr w14:paraId="62E07A52">
        <w:tblPrEx>
          <w:tblCellMar>
            <w:top w:w="0" w:type="dxa"/>
            <w:left w:w="108" w:type="dxa"/>
            <w:bottom w:w="0" w:type="dxa"/>
            <w:right w:w="108" w:type="dxa"/>
          </w:tblCellMar>
        </w:tblPrEx>
        <w:trPr>
          <w:jc w:val="center"/>
        </w:trPr>
        <w:tc>
          <w:tcPr>
            <w:tcW w:w="2911" w:type="dxa"/>
            <w:tcBorders>
              <w:top w:val="single" w:color="000000" w:sz="12" w:space="0"/>
              <w:left w:val="nil"/>
              <w:bottom w:val="single" w:color="000000" w:sz="6" w:space="0"/>
              <w:right w:val="nil"/>
              <w:insideH w:val="nil"/>
              <w:insideV w:val="nil"/>
            </w:tcBorders>
            <w:vAlign w:val="center"/>
          </w:tcPr>
          <w:p w14:paraId="5F9A66BD">
            <w:pPr>
              <w:spacing w:before="0" w:after="0" w:line="300" w:lineRule="exact"/>
              <w:ind w:firstLine="0"/>
              <w:jc w:val="center"/>
            </w:pPr>
            <w:r>
              <w:rPr>
                <w:rFonts w:ascii="Times New Roman" w:hAnsi="Times New Roman" w:eastAsia="黑体"/>
                <w:b/>
                <w:sz w:val="18"/>
              </w:rPr>
              <w:t>测试类别</w:t>
            </w:r>
          </w:p>
        </w:tc>
        <w:tc>
          <w:tcPr>
            <w:tcW w:w="2911" w:type="dxa"/>
            <w:tcBorders>
              <w:top w:val="single" w:color="000000" w:sz="12" w:space="0"/>
              <w:left w:val="nil"/>
              <w:bottom w:val="single" w:color="000000" w:sz="6" w:space="0"/>
              <w:right w:val="nil"/>
              <w:insideH w:val="nil"/>
              <w:insideV w:val="nil"/>
            </w:tcBorders>
            <w:vAlign w:val="center"/>
          </w:tcPr>
          <w:p w14:paraId="03948E29">
            <w:pPr>
              <w:spacing w:before="0" w:after="0" w:line="300" w:lineRule="exact"/>
              <w:ind w:firstLine="0"/>
              <w:jc w:val="center"/>
            </w:pPr>
            <w:r>
              <w:rPr>
                <w:rFonts w:ascii="Times New Roman" w:hAnsi="Times New Roman" w:eastAsia="黑体"/>
                <w:b/>
                <w:sz w:val="18"/>
              </w:rPr>
              <w:t>主要验证点</w:t>
            </w:r>
          </w:p>
        </w:tc>
        <w:tc>
          <w:tcPr>
            <w:tcW w:w="2911" w:type="dxa"/>
            <w:tcBorders>
              <w:top w:val="single" w:color="000000" w:sz="12" w:space="0"/>
              <w:left w:val="nil"/>
              <w:bottom w:val="single" w:color="000000" w:sz="6" w:space="0"/>
              <w:right w:val="nil"/>
              <w:insideH w:val="nil"/>
              <w:insideV w:val="nil"/>
            </w:tcBorders>
            <w:vAlign w:val="center"/>
          </w:tcPr>
          <w:p w14:paraId="10780DCD">
            <w:pPr>
              <w:spacing w:before="0" w:after="0" w:line="300" w:lineRule="exact"/>
              <w:ind w:firstLine="0"/>
              <w:jc w:val="center"/>
            </w:pPr>
            <w:r>
              <w:rPr>
                <w:rFonts w:ascii="Times New Roman" w:hAnsi="Times New Roman" w:eastAsia="黑体"/>
                <w:b/>
                <w:sz w:val="18"/>
              </w:rPr>
              <w:t>结果</w:t>
            </w:r>
          </w:p>
        </w:tc>
      </w:tr>
      <w:tr w14:paraId="4B47DB01">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52E580E2">
            <w:pPr>
              <w:spacing w:before="0" w:after="0" w:line="300" w:lineRule="exact"/>
              <w:ind w:firstLine="0"/>
              <w:jc w:val="center"/>
            </w:pPr>
            <w:r>
              <w:rPr>
                <w:rFonts w:ascii="Times New Roman" w:hAnsi="Times New Roman" w:eastAsia="宋体"/>
                <w:b w:val="0"/>
                <w:sz w:val="18"/>
              </w:rPr>
              <w:t>知识图谱测试</w:t>
            </w:r>
          </w:p>
        </w:tc>
        <w:tc>
          <w:tcPr>
            <w:tcW w:w="2911" w:type="dxa"/>
            <w:tcBorders>
              <w:top w:val="nil"/>
              <w:left w:val="nil"/>
              <w:bottom w:val="nil"/>
              <w:right w:val="nil"/>
              <w:insideH w:val="nil"/>
              <w:insideV w:val="nil"/>
            </w:tcBorders>
            <w:vAlign w:val="center"/>
          </w:tcPr>
          <w:p w14:paraId="4DCEA0E2">
            <w:pPr>
              <w:spacing w:before="0" w:after="0" w:line="300" w:lineRule="exact"/>
              <w:ind w:firstLine="0"/>
              <w:jc w:val="center"/>
            </w:pPr>
            <w:r>
              <w:rPr>
                <w:rFonts w:ascii="Times New Roman" w:hAnsi="Times New Roman" w:eastAsia="宋体"/>
                <w:b w:val="0"/>
                <w:sz w:val="18"/>
              </w:rPr>
              <w:t>已审核笔记触发抽取,草稿和未审核笔记不进入图谱,项目图谱可查询</w:t>
            </w:r>
          </w:p>
        </w:tc>
        <w:tc>
          <w:tcPr>
            <w:tcW w:w="2911" w:type="dxa"/>
            <w:tcBorders>
              <w:top w:val="nil"/>
              <w:left w:val="nil"/>
              <w:bottom w:val="nil"/>
              <w:right w:val="nil"/>
              <w:insideH w:val="nil"/>
              <w:insideV w:val="nil"/>
            </w:tcBorders>
            <w:vAlign w:val="center"/>
          </w:tcPr>
          <w:p w14:paraId="350AA0BB">
            <w:pPr>
              <w:spacing w:before="0" w:after="0" w:line="300" w:lineRule="exact"/>
              <w:ind w:firstLine="0"/>
              <w:jc w:val="center"/>
            </w:pPr>
            <w:r>
              <w:rPr>
                <w:rFonts w:ascii="Times New Roman" w:hAnsi="Times New Roman" w:eastAsia="宋体"/>
                <w:b w:val="0"/>
                <w:sz w:val="18"/>
              </w:rPr>
              <w:t>通过</w:t>
            </w:r>
          </w:p>
        </w:tc>
      </w:tr>
      <w:tr w14:paraId="10A89905">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289E74E3">
            <w:pPr>
              <w:spacing w:before="0" w:after="0" w:line="300" w:lineRule="exact"/>
              <w:ind w:firstLine="0"/>
              <w:jc w:val="center"/>
            </w:pPr>
            <w:r>
              <w:rPr>
                <w:rFonts w:ascii="Times New Roman" w:hAnsi="Times New Roman" w:eastAsia="宋体"/>
                <w:b w:val="0"/>
                <w:sz w:val="18"/>
              </w:rPr>
              <w:t>RAG 测试</w:t>
            </w:r>
          </w:p>
        </w:tc>
        <w:tc>
          <w:tcPr>
            <w:tcW w:w="2911" w:type="dxa"/>
            <w:tcBorders>
              <w:top w:val="nil"/>
              <w:left w:val="nil"/>
              <w:bottom w:val="nil"/>
              <w:right w:val="nil"/>
              <w:insideH w:val="nil"/>
              <w:insideV w:val="nil"/>
            </w:tcBorders>
            <w:vAlign w:val="center"/>
          </w:tcPr>
          <w:p w14:paraId="49E23790">
            <w:pPr>
              <w:spacing w:before="0" w:after="0" w:line="300" w:lineRule="exact"/>
              <w:ind w:firstLine="0"/>
              <w:jc w:val="center"/>
            </w:pPr>
            <w:r>
              <w:rPr>
                <w:rFonts w:ascii="Times New Roman" w:hAnsi="Times New Roman" w:eastAsia="宋体"/>
                <w:b w:val="0"/>
                <w:sz w:val="18"/>
              </w:rPr>
              <w:t>项目数据集初始化、资料向量入库、普通 RAG、图谱增强 RAG、批量实验与 CSV 导出</w:t>
            </w:r>
          </w:p>
        </w:tc>
        <w:tc>
          <w:tcPr>
            <w:tcW w:w="2911" w:type="dxa"/>
            <w:tcBorders>
              <w:top w:val="nil"/>
              <w:left w:val="nil"/>
              <w:bottom w:val="nil"/>
              <w:right w:val="nil"/>
              <w:insideH w:val="nil"/>
              <w:insideV w:val="nil"/>
            </w:tcBorders>
            <w:vAlign w:val="center"/>
          </w:tcPr>
          <w:p w14:paraId="71E67BF7">
            <w:pPr>
              <w:spacing w:before="0" w:after="0" w:line="300" w:lineRule="exact"/>
              <w:ind w:firstLine="0"/>
              <w:jc w:val="center"/>
            </w:pPr>
            <w:r>
              <w:rPr>
                <w:rFonts w:ascii="Times New Roman" w:hAnsi="Times New Roman" w:eastAsia="宋体"/>
                <w:b w:val="0"/>
                <w:sz w:val="18"/>
              </w:rPr>
              <w:t>通过</w:t>
            </w:r>
          </w:p>
        </w:tc>
      </w:tr>
      <w:tr w14:paraId="3D6AD8FC">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75ADE2E4">
            <w:pPr>
              <w:spacing w:before="0" w:after="0" w:line="300" w:lineRule="exact"/>
              <w:ind w:firstLine="0"/>
              <w:jc w:val="center"/>
            </w:pPr>
            <w:r>
              <w:rPr>
                <w:rFonts w:ascii="Times New Roman" w:hAnsi="Times New Roman" w:eastAsia="宋体"/>
                <w:b w:val="0"/>
                <w:sz w:val="18"/>
              </w:rPr>
              <w:t>固定任务生成测试</w:t>
            </w:r>
          </w:p>
        </w:tc>
        <w:tc>
          <w:tcPr>
            <w:tcW w:w="2911" w:type="dxa"/>
            <w:tcBorders>
              <w:top w:val="nil"/>
              <w:left w:val="nil"/>
              <w:bottom w:val="nil"/>
              <w:right w:val="nil"/>
              <w:insideH w:val="nil"/>
              <w:insideV w:val="nil"/>
            </w:tcBorders>
            <w:vAlign w:val="center"/>
          </w:tcPr>
          <w:p w14:paraId="7269022A">
            <w:pPr>
              <w:spacing w:before="0" w:after="0" w:line="300" w:lineRule="exact"/>
              <w:ind w:firstLine="0"/>
              <w:jc w:val="center"/>
            </w:pPr>
            <w:r>
              <w:rPr>
                <w:rFonts w:ascii="Times New Roman" w:hAnsi="Times New Roman" w:eastAsia="宋体"/>
                <w:b w:val="0"/>
                <w:sz w:val="18"/>
              </w:rPr>
              <w:t>生成任务使用已审核笔记和图谱关系,保存生成记录,只读成员不能创建</w:t>
            </w:r>
          </w:p>
        </w:tc>
        <w:tc>
          <w:tcPr>
            <w:tcW w:w="2911" w:type="dxa"/>
            <w:tcBorders>
              <w:top w:val="nil"/>
              <w:left w:val="nil"/>
              <w:bottom w:val="nil"/>
              <w:right w:val="nil"/>
              <w:insideH w:val="nil"/>
              <w:insideV w:val="nil"/>
            </w:tcBorders>
            <w:vAlign w:val="center"/>
          </w:tcPr>
          <w:p w14:paraId="09EB2752">
            <w:pPr>
              <w:spacing w:before="0" w:after="0" w:line="300" w:lineRule="exact"/>
              <w:ind w:firstLine="0"/>
              <w:jc w:val="center"/>
            </w:pPr>
            <w:r>
              <w:rPr>
                <w:rFonts w:ascii="Times New Roman" w:hAnsi="Times New Roman" w:eastAsia="宋体"/>
                <w:b w:val="0"/>
                <w:sz w:val="18"/>
              </w:rPr>
              <w:t>通过</w:t>
            </w:r>
          </w:p>
        </w:tc>
      </w:tr>
      <w:tr w14:paraId="245BD543">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1B3F82DF">
            <w:pPr>
              <w:spacing w:before="0" w:after="0" w:line="300" w:lineRule="exact"/>
              <w:ind w:firstLine="0"/>
              <w:jc w:val="center"/>
            </w:pPr>
            <w:r>
              <w:rPr>
                <w:rFonts w:ascii="Times New Roman" w:hAnsi="Times New Roman" w:eastAsia="宋体"/>
                <w:b w:val="0"/>
                <w:sz w:val="18"/>
              </w:rPr>
              <w:t>安全边界测试</w:t>
            </w:r>
          </w:p>
        </w:tc>
        <w:tc>
          <w:tcPr>
            <w:tcW w:w="2911" w:type="dxa"/>
            <w:tcBorders>
              <w:top w:val="nil"/>
              <w:left w:val="nil"/>
              <w:bottom w:val="nil"/>
              <w:right w:val="nil"/>
              <w:insideH w:val="nil"/>
              <w:insideV w:val="nil"/>
            </w:tcBorders>
            <w:vAlign w:val="center"/>
          </w:tcPr>
          <w:p w14:paraId="1D9AEF0C">
            <w:pPr>
              <w:spacing w:before="0" w:after="0" w:line="300" w:lineRule="exact"/>
              <w:ind w:firstLine="0"/>
              <w:jc w:val="center"/>
            </w:pPr>
            <w:r>
              <w:rPr>
                <w:rFonts w:ascii="Times New Roman" w:hAnsi="Times New Roman" w:eastAsia="宋体"/>
                <w:b w:val="0"/>
                <w:sz w:val="18"/>
              </w:rPr>
              <w:t>全局搜索按可访问项目过滤,通知按项目隔离,普通用户仪表盘不泄露全局统计</w:t>
            </w:r>
          </w:p>
        </w:tc>
        <w:tc>
          <w:tcPr>
            <w:tcW w:w="2911" w:type="dxa"/>
            <w:tcBorders>
              <w:top w:val="nil"/>
              <w:left w:val="nil"/>
              <w:bottom w:val="nil"/>
              <w:right w:val="nil"/>
              <w:insideH w:val="nil"/>
              <w:insideV w:val="nil"/>
            </w:tcBorders>
            <w:vAlign w:val="center"/>
          </w:tcPr>
          <w:p w14:paraId="28B32C8E">
            <w:pPr>
              <w:spacing w:before="0" w:after="0" w:line="300" w:lineRule="exact"/>
              <w:ind w:firstLine="0"/>
              <w:jc w:val="center"/>
            </w:pPr>
            <w:r>
              <w:rPr>
                <w:rFonts w:ascii="Times New Roman" w:hAnsi="Times New Roman" w:eastAsia="宋体"/>
                <w:b w:val="0"/>
                <w:sz w:val="18"/>
              </w:rPr>
              <w:t>通过</w:t>
            </w:r>
          </w:p>
        </w:tc>
      </w:tr>
      <w:tr w14:paraId="5E04AFF1">
        <w:tblPrEx>
          <w:tblCellMar>
            <w:top w:w="0" w:type="dxa"/>
            <w:left w:w="108" w:type="dxa"/>
            <w:bottom w:w="0" w:type="dxa"/>
            <w:right w:w="108" w:type="dxa"/>
          </w:tblCellMar>
        </w:tblPrEx>
        <w:trPr>
          <w:jc w:val="center"/>
        </w:trPr>
        <w:tc>
          <w:tcPr>
            <w:tcW w:w="2911" w:type="dxa"/>
            <w:tcBorders>
              <w:top w:val="nil"/>
              <w:left w:val="nil"/>
              <w:bottom w:val="single" w:color="000000" w:sz="12" w:space="0"/>
              <w:right w:val="nil"/>
              <w:insideH w:val="nil"/>
              <w:insideV w:val="nil"/>
            </w:tcBorders>
            <w:vAlign w:val="center"/>
          </w:tcPr>
          <w:p w14:paraId="508883CF">
            <w:pPr>
              <w:spacing w:before="0" w:after="0" w:line="300" w:lineRule="exact"/>
              <w:ind w:firstLine="0"/>
              <w:jc w:val="center"/>
            </w:pPr>
            <w:r>
              <w:rPr>
                <w:rFonts w:ascii="Times New Roman" w:hAnsi="Times New Roman" w:eastAsia="宋体"/>
                <w:b w:val="0"/>
                <w:sz w:val="18"/>
              </w:rPr>
              <w:t>异常记录测试</w:t>
            </w:r>
          </w:p>
        </w:tc>
        <w:tc>
          <w:tcPr>
            <w:tcW w:w="2911" w:type="dxa"/>
            <w:tcBorders>
              <w:top w:val="nil"/>
              <w:left w:val="nil"/>
              <w:bottom w:val="single" w:color="000000" w:sz="12" w:space="0"/>
              <w:right w:val="nil"/>
              <w:insideH w:val="nil"/>
              <w:insideV w:val="nil"/>
            </w:tcBorders>
            <w:vAlign w:val="center"/>
          </w:tcPr>
          <w:p w14:paraId="3B5D0723">
            <w:pPr>
              <w:spacing w:before="0" w:after="0" w:line="300" w:lineRule="exact"/>
              <w:ind w:firstLine="0"/>
              <w:jc w:val="center"/>
            </w:pPr>
            <w:r>
              <w:rPr>
                <w:rFonts w:ascii="Times New Roman" w:hAnsi="Times New Roman" w:eastAsia="宋体"/>
                <w:b w:val="0"/>
                <w:sz w:val="18"/>
              </w:rPr>
              <w:t>嵌入或 DeepSeek 上游调用失败时记录失败状态和错误信息</w:t>
            </w:r>
          </w:p>
        </w:tc>
        <w:tc>
          <w:tcPr>
            <w:tcW w:w="2911" w:type="dxa"/>
            <w:tcBorders>
              <w:top w:val="nil"/>
              <w:left w:val="nil"/>
              <w:bottom w:val="single" w:color="000000" w:sz="12" w:space="0"/>
              <w:right w:val="nil"/>
              <w:insideH w:val="nil"/>
              <w:insideV w:val="nil"/>
            </w:tcBorders>
            <w:vAlign w:val="center"/>
          </w:tcPr>
          <w:p w14:paraId="25440FDB">
            <w:pPr>
              <w:spacing w:before="0" w:after="0" w:line="300" w:lineRule="exact"/>
              <w:ind w:firstLine="0"/>
              <w:jc w:val="center"/>
            </w:pPr>
            <w:r>
              <w:rPr>
                <w:rFonts w:ascii="Times New Roman" w:hAnsi="Times New Roman" w:eastAsia="宋体"/>
                <w:b w:val="0"/>
                <w:sz w:val="18"/>
              </w:rPr>
              <w:t>通过</w:t>
            </w:r>
          </w:p>
        </w:tc>
      </w:tr>
    </w:tbl>
    <w:p w14:paraId="5B9890C5">
      <w:pPr>
        <w:spacing w:after="0"/>
      </w:pPr>
    </w:p>
    <w:p w14:paraId="14681F6C">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14:paraId="792F4383">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14:paraId="2F88A608">
      <w:pPr>
        <w:pStyle w:val="4"/>
        <w:ind w:firstLine="0"/>
      </w:pPr>
      <w:r>
        <w:t>7.4 知识图谱构建效果分析</w:t>
      </w:r>
    </w:p>
    <w:p w14:paraId="6F012A2F">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p w14:paraId="6A14C30E">
      <w:pPr>
        <w:keepNext/>
        <w:spacing w:line="300" w:lineRule="exact"/>
        <w:ind w:firstLine="0"/>
        <w:jc w:val="center"/>
      </w:pPr>
      <w:r>
        <w:rPr>
          <w:rFonts w:ascii="Times New Roman" w:hAnsi="Times New Roman" w:eastAsia="宋体"/>
          <w:b/>
          <w:sz w:val="20"/>
        </w:rPr>
        <w:t>表 7-3 项目知识图谱规模</w:t>
      </w:r>
    </w:p>
    <w:tbl>
      <w:tblPr>
        <w:tblStyle w:val="32"/>
        <w:tblW w:w="0" w:type="auto"/>
        <w:jc w:val="center"/>
        <w:tblLayout w:type="autofit"/>
        <w:tblCellMar>
          <w:top w:w="0" w:type="dxa"/>
          <w:left w:w="108" w:type="dxa"/>
          <w:bottom w:w="0" w:type="dxa"/>
          <w:right w:w="108" w:type="dxa"/>
        </w:tblCellMar>
      </w:tblPr>
      <w:tblGrid>
        <w:gridCol w:w="2183"/>
        <w:gridCol w:w="2183"/>
        <w:gridCol w:w="2183"/>
        <w:gridCol w:w="2183"/>
      </w:tblGrid>
      <w:tr w14:paraId="6EAA1A8B">
        <w:tblPrEx>
          <w:tblCellMar>
            <w:top w:w="0" w:type="dxa"/>
            <w:left w:w="108" w:type="dxa"/>
            <w:bottom w:w="0" w:type="dxa"/>
            <w:right w:w="108" w:type="dxa"/>
          </w:tblCellMar>
        </w:tblPrEx>
        <w:trPr>
          <w:jc w:val="center"/>
        </w:trPr>
        <w:tc>
          <w:tcPr>
            <w:tcW w:w="2183" w:type="dxa"/>
            <w:tcBorders>
              <w:top w:val="single" w:color="000000" w:sz="12" w:space="0"/>
              <w:left w:val="nil"/>
              <w:bottom w:val="single" w:color="000000" w:sz="6" w:space="0"/>
              <w:right w:val="nil"/>
              <w:insideH w:val="nil"/>
              <w:insideV w:val="nil"/>
            </w:tcBorders>
            <w:vAlign w:val="center"/>
          </w:tcPr>
          <w:p w14:paraId="111294A4">
            <w:pPr>
              <w:spacing w:before="0" w:after="0" w:line="300" w:lineRule="exact"/>
              <w:ind w:firstLine="0"/>
              <w:jc w:val="center"/>
            </w:pPr>
            <w:r>
              <w:rPr>
                <w:rFonts w:ascii="Times New Roman" w:hAnsi="Times New Roman" w:eastAsia="黑体"/>
                <w:b/>
                <w:sz w:val="18"/>
              </w:rPr>
              <w:t>项目</w:t>
            </w:r>
          </w:p>
        </w:tc>
        <w:tc>
          <w:tcPr>
            <w:tcW w:w="2183" w:type="dxa"/>
            <w:tcBorders>
              <w:top w:val="single" w:color="000000" w:sz="12" w:space="0"/>
              <w:left w:val="nil"/>
              <w:bottom w:val="single" w:color="000000" w:sz="6" w:space="0"/>
              <w:right w:val="nil"/>
              <w:insideH w:val="nil"/>
              <w:insideV w:val="nil"/>
            </w:tcBorders>
            <w:vAlign w:val="center"/>
          </w:tcPr>
          <w:p w14:paraId="2AD5CFA0">
            <w:pPr>
              <w:spacing w:before="0" w:after="0" w:line="300" w:lineRule="exact"/>
              <w:ind w:firstLine="0"/>
              <w:jc w:val="center"/>
            </w:pPr>
            <w:r>
              <w:rPr>
                <w:rFonts w:ascii="Times New Roman" w:hAnsi="Times New Roman" w:eastAsia="黑体"/>
                <w:b/>
                <w:sz w:val="18"/>
              </w:rPr>
              <w:t>笔记数</w:t>
            </w:r>
          </w:p>
        </w:tc>
        <w:tc>
          <w:tcPr>
            <w:tcW w:w="2183" w:type="dxa"/>
            <w:tcBorders>
              <w:top w:val="single" w:color="000000" w:sz="12" w:space="0"/>
              <w:left w:val="nil"/>
              <w:bottom w:val="single" w:color="000000" w:sz="6" w:space="0"/>
              <w:right w:val="nil"/>
              <w:insideH w:val="nil"/>
              <w:insideV w:val="nil"/>
            </w:tcBorders>
            <w:vAlign w:val="center"/>
          </w:tcPr>
          <w:p w14:paraId="6A431D0A">
            <w:pPr>
              <w:spacing w:before="0" w:after="0" w:line="300" w:lineRule="exact"/>
              <w:ind w:firstLine="0"/>
              <w:jc w:val="center"/>
            </w:pPr>
            <w:r>
              <w:rPr>
                <w:rFonts w:ascii="Times New Roman" w:hAnsi="Times New Roman" w:eastAsia="黑体"/>
                <w:b/>
                <w:sz w:val="18"/>
              </w:rPr>
              <w:t>实体数</w:t>
            </w:r>
          </w:p>
        </w:tc>
        <w:tc>
          <w:tcPr>
            <w:tcW w:w="2183" w:type="dxa"/>
            <w:tcBorders>
              <w:top w:val="single" w:color="000000" w:sz="12" w:space="0"/>
              <w:left w:val="nil"/>
              <w:bottom w:val="single" w:color="000000" w:sz="6" w:space="0"/>
              <w:right w:val="nil"/>
              <w:insideH w:val="nil"/>
              <w:insideV w:val="nil"/>
            </w:tcBorders>
            <w:vAlign w:val="center"/>
          </w:tcPr>
          <w:p w14:paraId="4B524ECE">
            <w:pPr>
              <w:spacing w:before="0" w:after="0" w:line="300" w:lineRule="exact"/>
              <w:ind w:firstLine="0"/>
              <w:jc w:val="center"/>
            </w:pPr>
            <w:r>
              <w:rPr>
                <w:rFonts w:ascii="Times New Roman" w:hAnsi="Times New Roman" w:eastAsia="黑体"/>
                <w:b/>
                <w:sz w:val="18"/>
              </w:rPr>
              <w:t>关系数</w:t>
            </w:r>
          </w:p>
        </w:tc>
      </w:tr>
      <w:tr w14:paraId="58029079">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3F5FFB6B">
            <w:pPr>
              <w:spacing w:before="0" w:after="0" w:line="300" w:lineRule="exact"/>
              <w:ind w:firstLine="0"/>
              <w:jc w:val="center"/>
            </w:pPr>
            <w:r>
              <w:rPr>
                <w:rFonts w:ascii="Times New Roman" w:hAnsi="Times New Roman" w:eastAsia="宋体"/>
                <w:b w:val="0"/>
                <w:sz w:val="18"/>
              </w:rPr>
              <w:t>论文演示项目</w:t>
            </w:r>
          </w:p>
        </w:tc>
        <w:tc>
          <w:tcPr>
            <w:tcW w:w="2183" w:type="dxa"/>
            <w:tcBorders>
              <w:top w:val="nil"/>
              <w:left w:val="nil"/>
              <w:bottom w:val="nil"/>
              <w:right w:val="nil"/>
              <w:insideH w:val="nil"/>
              <w:insideV w:val="nil"/>
            </w:tcBorders>
            <w:vAlign w:val="center"/>
          </w:tcPr>
          <w:p w14:paraId="33070020">
            <w:pPr>
              <w:spacing w:before="0" w:after="0" w:line="300" w:lineRule="exact"/>
              <w:ind w:firstLine="0"/>
              <w:jc w:val="center"/>
            </w:pPr>
            <w:r>
              <w:rPr>
                <w:rFonts w:ascii="Times New Roman" w:hAnsi="Times New Roman" w:eastAsia="宋体"/>
                <w:b w:val="0"/>
                <w:sz w:val="18"/>
              </w:rPr>
              <w:t>15</w:t>
            </w:r>
          </w:p>
        </w:tc>
        <w:tc>
          <w:tcPr>
            <w:tcW w:w="2183" w:type="dxa"/>
            <w:tcBorders>
              <w:top w:val="nil"/>
              <w:left w:val="nil"/>
              <w:bottom w:val="nil"/>
              <w:right w:val="nil"/>
              <w:insideH w:val="nil"/>
              <w:insideV w:val="nil"/>
            </w:tcBorders>
            <w:vAlign w:val="center"/>
          </w:tcPr>
          <w:p w14:paraId="12D56B43">
            <w:pPr>
              <w:spacing w:before="0" w:after="0" w:line="300" w:lineRule="exact"/>
              <w:ind w:firstLine="0"/>
              <w:jc w:val="center"/>
            </w:pPr>
            <w:r>
              <w:rPr>
                <w:rFonts w:ascii="Times New Roman" w:hAnsi="Times New Roman" w:eastAsia="宋体"/>
                <w:b w:val="0"/>
                <w:sz w:val="18"/>
              </w:rPr>
              <w:t>177</w:t>
            </w:r>
          </w:p>
        </w:tc>
        <w:tc>
          <w:tcPr>
            <w:tcW w:w="2183" w:type="dxa"/>
            <w:tcBorders>
              <w:top w:val="nil"/>
              <w:left w:val="nil"/>
              <w:bottom w:val="nil"/>
              <w:right w:val="nil"/>
              <w:insideH w:val="nil"/>
              <w:insideV w:val="nil"/>
            </w:tcBorders>
            <w:vAlign w:val="center"/>
          </w:tcPr>
          <w:p w14:paraId="4432C013">
            <w:pPr>
              <w:spacing w:before="0" w:after="0" w:line="300" w:lineRule="exact"/>
              <w:ind w:firstLine="0"/>
              <w:jc w:val="center"/>
            </w:pPr>
            <w:r>
              <w:rPr>
                <w:rFonts w:ascii="Times New Roman" w:hAnsi="Times New Roman" w:eastAsia="宋体"/>
                <w:b w:val="0"/>
                <w:sz w:val="18"/>
              </w:rPr>
              <w:t>237</w:t>
            </w:r>
          </w:p>
        </w:tc>
      </w:tr>
      <w:tr w14:paraId="726730AB">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7644D218">
            <w:pPr>
              <w:spacing w:before="0" w:after="0" w:line="300" w:lineRule="exact"/>
              <w:ind w:firstLine="0"/>
              <w:jc w:val="center"/>
            </w:pPr>
            <w:r>
              <w:rPr>
                <w:rFonts w:ascii="Times New Roman" w:hAnsi="Times New Roman" w:eastAsia="宋体"/>
                <w:b w:val="0"/>
                <w:sz w:val="18"/>
              </w:rPr>
              <w:t>癌症标志物筛选</w:t>
            </w:r>
          </w:p>
        </w:tc>
        <w:tc>
          <w:tcPr>
            <w:tcW w:w="2183" w:type="dxa"/>
            <w:tcBorders>
              <w:top w:val="nil"/>
              <w:left w:val="nil"/>
              <w:bottom w:val="nil"/>
              <w:right w:val="nil"/>
              <w:insideH w:val="nil"/>
              <w:insideV w:val="nil"/>
            </w:tcBorders>
            <w:vAlign w:val="center"/>
          </w:tcPr>
          <w:p w14:paraId="4BB02A8C">
            <w:pPr>
              <w:spacing w:before="0" w:after="0" w:line="300" w:lineRule="exact"/>
              <w:ind w:firstLine="0"/>
              <w:jc w:val="center"/>
            </w:pPr>
            <w:r>
              <w:rPr>
                <w:rFonts w:ascii="Times New Roman" w:hAnsi="Times New Roman" w:eastAsia="宋体"/>
                <w:b w:val="0"/>
                <w:sz w:val="18"/>
              </w:rPr>
              <w:t>10</w:t>
            </w:r>
          </w:p>
        </w:tc>
        <w:tc>
          <w:tcPr>
            <w:tcW w:w="2183" w:type="dxa"/>
            <w:tcBorders>
              <w:top w:val="nil"/>
              <w:left w:val="nil"/>
              <w:bottom w:val="nil"/>
              <w:right w:val="nil"/>
              <w:insideH w:val="nil"/>
              <w:insideV w:val="nil"/>
            </w:tcBorders>
            <w:vAlign w:val="center"/>
          </w:tcPr>
          <w:p w14:paraId="489BF697">
            <w:pPr>
              <w:spacing w:before="0" w:after="0" w:line="300" w:lineRule="exact"/>
              <w:ind w:firstLine="0"/>
              <w:jc w:val="center"/>
            </w:pPr>
            <w:r>
              <w:rPr>
                <w:rFonts w:ascii="Times New Roman" w:hAnsi="Times New Roman" w:eastAsia="宋体"/>
                <w:b w:val="0"/>
                <w:sz w:val="18"/>
              </w:rPr>
              <w:t>93</w:t>
            </w:r>
          </w:p>
        </w:tc>
        <w:tc>
          <w:tcPr>
            <w:tcW w:w="2183" w:type="dxa"/>
            <w:tcBorders>
              <w:top w:val="nil"/>
              <w:left w:val="nil"/>
              <w:bottom w:val="nil"/>
              <w:right w:val="nil"/>
              <w:insideH w:val="nil"/>
              <w:insideV w:val="nil"/>
            </w:tcBorders>
            <w:vAlign w:val="center"/>
          </w:tcPr>
          <w:p w14:paraId="7775DE3F">
            <w:pPr>
              <w:spacing w:before="0" w:after="0" w:line="300" w:lineRule="exact"/>
              <w:ind w:firstLine="0"/>
              <w:jc w:val="center"/>
            </w:pPr>
            <w:r>
              <w:rPr>
                <w:rFonts w:ascii="Times New Roman" w:hAnsi="Times New Roman" w:eastAsia="宋体"/>
                <w:b w:val="0"/>
                <w:sz w:val="18"/>
              </w:rPr>
              <w:t>104</w:t>
            </w:r>
          </w:p>
        </w:tc>
      </w:tr>
      <w:tr w14:paraId="14FB34FF">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68816BA9">
            <w:pPr>
              <w:spacing w:before="0" w:after="0" w:line="300" w:lineRule="exact"/>
              <w:ind w:firstLine="0"/>
              <w:jc w:val="center"/>
            </w:pPr>
            <w:r>
              <w:rPr>
                <w:rFonts w:ascii="Times New Roman" w:hAnsi="Times New Roman" w:eastAsia="宋体"/>
                <w:b w:val="0"/>
                <w:sz w:val="18"/>
              </w:rPr>
              <w:t>药物靶点验证</w:t>
            </w:r>
          </w:p>
        </w:tc>
        <w:tc>
          <w:tcPr>
            <w:tcW w:w="2183" w:type="dxa"/>
            <w:tcBorders>
              <w:top w:val="nil"/>
              <w:left w:val="nil"/>
              <w:bottom w:val="nil"/>
              <w:right w:val="nil"/>
              <w:insideH w:val="nil"/>
              <w:insideV w:val="nil"/>
            </w:tcBorders>
            <w:vAlign w:val="center"/>
          </w:tcPr>
          <w:p w14:paraId="3F22590F">
            <w:pPr>
              <w:spacing w:before="0" w:after="0" w:line="300" w:lineRule="exact"/>
              <w:ind w:firstLine="0"/>
              <w:jc w:val="center"/>
            </w:pPr>
            <w:r>
              <w:rPr>
                <w:rFonts w:ascii="Times New Roman" w:hAnsi="Times New Roman" w:eastAsia="宋体"/>
                <w:b w:val="0"/>
                <w:sz w:val="18"/>
              </w:rPr>
              <w:t>10</w:t>
            </w:r>
          </w:p>
        </w:tc>
        <w:tc>
          <w:tcPr>
            <w:tcW w:w="2183" w:type="dxa"/>
            <w:tcBorders>
              <w:top w:val="nil"/>
              <w:left w:val="nil"/>
              <w:bottom w:val="nil"/>
              <w:right w:val="nil"/>
              <w:insideH w:val="nil"/>
              <w:insideV w:val="nil"/>
            </w:tcBorders>
            <w:vAlign w:val="center"/>
          </w:tcPr>
          <w:p w14:paraId="6DF95111">
            <w:pPr>
              <w:spacing w:before="0" w:after="0" w:line="300" w:lineRule="exact"/>
              <w:ind w:firstLine="0"/>
              <w:jc w:val="center"/>
            </w:pPr>
            <w:r>
              <w:rPr>
                <w:rFonts w:ascii="Times New Roman" w:hAnsi="Times New Roman" w:eastAsia="宋体"/>
                <w:b w:val="0"/>
                <w:sz w:val="18"/>
              </w:rPr>
              <w:t>87</w:t>
            </w:r>
          </w:p>
        </w:tc>
        <w:tc>
          <w:tcPr>
            <w:tcW w:w="2183" w:type="dxa"/>
            <w:tcBorders>
              <w:top w:val="nil"/>
              <w:left w:val="nil"/>
              <w:bottom w:val="nil"/>
              <w:right w:val="nil"/>
              <w:insideH w:val="nil"/>
              <w:insideV w:val="nil"/>
            </w:tcBorders>
            <w:vAlign w:val="center"/>
          </w:tcPr>
          <w:p w14:paraId="62D57906">
            <w:pPr>
              <w:spacing w:before="0" w:after="0" w:line="300" w:lineRule="exact"/>
              <w:ind w:firstLine="0"/>
              <w:jc w:val="center"/>
            </w:pPr>
            <w:r>
              <w:rPr>
                <w:rFonts w:ascii="Times New Roman" w:hAnsi="Times New Roman" w:eastAsia="宋体"/>
                <w:b w:val="0"/>
                <w:sz w:val="18"/>
              </w:rPr>
              <w:t>104</w:t>
            </w:r>
          </w:p>
        </w:tc>
      </w:tr>
      <w:tr w14:paraId="1E1B37AA">
        <w:tblPrEx>
          <w:tblCellMar>
            <w:top w:w="0" w:type="dxa"/>
            <w:left w:w="108" w:type="dxa"/>
            <w:bottom w:w="0" w:type="dxa"/>
            <w:right w:w="108" w:type="dxa"/>
          </w:tblCellMar>
        </w:tblPrEx>
        <w:trPr>
          <w:jc w:val="center"/>
        </w:trPr>
        <w:tc>
          <w:tcPr>
            <w:tcW w:w="2183" w:type="dxa"/>
            <w:tcBorders>
              <w:top w:val="nil"/>
              <w:left w:val="nil"/>
              <w:bottom w:val="single" w:color="000000" w:sz="12" w:space="0"/>
              <w:right w:val="nil"/>
              <w:insideH w:val="nil"/>
              <w:insideV w:val="nil"/>
            </w:tcBorders>
            <w:vAlign w:val="center"/>
          </w:tcPr>
          <w:p w14:paraId="076D45BB">
            <w:pPr>
              <w:spacing w:before="0" w:after="0" w:line="300" w:lineRule="exact"/>
              <w:ind w:firstLine="0"/>
              <w:jc w:val="center"/>
            </w:pPr>
            <w:r>
              <w:rPr>
                <w:rFonts w:ascii="Times New Roman" w:hAnsi="Times New Roman" w:eastAsia="宋体"/>
                <w:b w:val="0"/>
                <w:sz w:val="18"/>
              </w:rPr>
              <w:t>合计</w:t>
            </w:r>
          </w:p>
        </w:tc>
        <w:tc>
          <w:tcPr>
            <w:tcW w:w="2183" w:type="dxa"/>
            <w:tcBorders>
              <w:top w:val="nil"/>
              <w:left w:val="nil"/>
              <w:bottom w:val="single" w:color="000000" w:sz="12" w:space="0"/>
              <w:right w:val="nil"/>
              <w:insideH w:val="nil"/>
              <w:insideV w:val="nil"/>
            </w:tcBorders>
            <w:vAlign w:val="center"/>
          </w:tcPr>
          <w:p w14:paraId="78134FD5">
            <w:pPr>
              <w:spacing w:before="0" w:after="0" w:line="300" w:lineRule="exact"/>
              <w:ind w:firstLine="0"/>
              <w:jc w:val="center"/>
            </w:pPr>
            <w:r>
              <w:rPr>
                <w:rFonts w:ascii="Times New Roman" w:hAnsi="Times New Roman" w:eastAsia="宋体"/>
                <w:b w:val="0"/>
                <w:sz w:val="18"/>
              </w:rPr>
              <w:t>35</w:t>
            </w:r>
          </w:p>
        </w:tc>
        <w:tc>
          <w:tcPr>
            <w:tcW w:w="2183" w:type="dxa"/>
            <w:tcBorders>
              <w:top w:val="nil"/>
              <w:left w:val="nil"/>
              <w:bottom w:val="single" w:color="000000" w:sz="12" w:space="0"/>
              <w:right w:val="nil"/>
              <w:insideH w:val="nil"/>
              <w:insideV w:val="nil"/>
            </w:tcBorders>
            <w:vAlign w:val="center"/>
          </w:tcPr>
          <w:p w14:paraId="48D966D5">
            <w:pPr>
              <w:spacing w:before="0" w:after="0" w:line="300" w:lineRule="exact"/>
              <w:ind w:firstLine="0"/>
              <w:jc w:val="center"/>
            </w:pPr>
            <w:r>
              <w:rPr>
                <w:rFonts w:ascii="Times New Roman" w:hAnsi="Times New Roman" w:eastAsia="宋体"/>
                <w:b w:val="0"/>
                <w:sz w:val="18"/>
              </w:rPr>
              <w:t>357</w:t>
            </w:r>
          </w:p>
        </w:tc>
        <w:tc>
          <w:tcPr>
            <w:tcW w:w="2183" w:type="dxa"/>
            <w:tcBorders>
              <w:top w:val="nil"/>
              <w:left w:val="nil"/>
              <w:bottom w:val="single" w:color="000000" w:sz="12" w:space="0"/>
              <w:right w:val="nil"/>
              <w:insideH w:val="nil"/>
              <w:insideV w:val="nil"/>
            </w:tcBorders>
            <w:vAlign w:val="center"/>
          </w:tcPr>
          <w:p w14:paraId="7FC99063">
            <w:pPr>
              <w:spacing w:before="0" w:after="0" w:line="300" w:lineRule="exact"/>
              <w:ind w:firstLine="0"/>
              <w:jc w:val="center"/>
            </w:pPr>
            <w:r>
              <w:rPr>
                <w:rFonts w:ascii="Times New Roman" w:hAnsi="Times New Roman" w:eastAsia="宋体"/>
                <w:b w:val="0"/>
                <w:sz w:val="18"/>
              </w:rPr>
              <w:t>445</w:t>
            </w:r>
          </w:p>
        </w:tc>
      </w:tr>
    </w:tbl>
    <w:p w14:paraId="01ACD420">
      <w:pPr>
        <w:spacing w:after="0"/>
      </w:pPr>
    </w:p>
    <w:p w14:paraId="5FEB343D">
      <w:r>
        <w:rPr>
          <w:rFonts w:ascii="Times New Roman" w:hAnsi="Times New Roman" w:eastAsia="宋体"/>
          <w:b w:val="0"/>
          <w:sz w:val="24"/>
        </w:rPr>
        <w:t>四条笔记的金标准包含 52 条关系,数据库实际生成 53 条。逐条核验得到 TP=52、FP=1、FN=0,结果见表 7-4。</w:t>
      </w:r>
    </w:p>
    <w:p w14:paraId="08A717F4">
      <w:pPr>
        <w:keepNext/>
        <w:spacing w:line="300" w:lineRule="exact"/>
        <w:ind w:firstLine="0"/>
        <w:jc w:val="center"/>
      </w:pPr>
      <w:r>
        <w:rPr>
          <w:rFonts w:ascii="Times New Roman" w:hAnsi="Times New Roman" w:eastAsia="宋体"/>
          <w:b/>
          <w:sz w:val="20"/>
        </w:rPr>
        <w:t>表 7-4 关系抽取金标准核验结果</w:t>
      </w:r>
    </w:p>
    <w:tbl>
      <w:tblPr>
        <w:tblStyle w:val="32"/>
        <w:tblW w:w="0" w:type="auto"/>
        <w:jc w:val="center"/>
        <w:tblLayout w:type="autofit"/>
        <w:tblCellMar>
          <w:top w:w="0" w:type="dxa"/>
          <w:left w:w="108" w:type="dxa"/>
          <w:bottom w:w="0" w:type="dxa"/>
          <w:right w:w="108" w:type="dxa"/>
        </w:tblCellMar>
      </w:tblPr>
      <w:tblGrid>
        <w:gridCol w:w="4366"/>
        <w:gridCol w:w="4366"/>
      </w:tblGrid>
      <w:tr w14:paraId="038DD586">
        <w:tblPrEx>
          <w:tblCellMar>
            <w:top w:w="0" w:type="dxa"/>
            <w:left w:w="108" w:type="dxa"/>
            <w:bottom w:w="0" w:type="dxa"/>
            <w:right w:w="108" w:type="dxa"/>
          </w:tblCellMar>
        </w:tblPrEx>
        <w:trPr>
          <w:jc w:val="center"/>
        </w:trPr>
        <w:tc>
          <w:tcPr>
            <w:tcW w:w="4366" w:type="dxa"/>
            <w:tcBorders>
              <w:top w:val="single" w:color="000000" w:sz="12" w:space="0"/>
              <w:left w:val="nil"/>
              <w:bottom w:val="single" w:color="000000" w:sz="6" w:space="0"/>
              <w:right w:val="nil"/>
              <w:insideH w:val="nil"/>
              <w:insideV w:val="nil"/>
            </w:tcBorders>
            <w:vAlign w:val="center"/>
          </w:tcPr>
          <w:p w14:paraId="2E376897">
            <w:pPr>
              <w:spacing w:before="0" w:after="0" w:line="300" w:lineRule="exact"/>
              <w:ind w:firstLine="0"/>
              <w:jc w:val="center"/>
            </w:pPr>
            <w:r>
              <w:rPr>
                <w:rFonts w:ascii="Times New Roman" w:hAnsi="Times New Roman" w:eastAsia="黑体"/>
                <w:b/>
                <w:sz w:val="18"/>
              </w:rPr>
              <w:t>指标</w:t>
            </w:r>
          </w:p>
        </w:tc>
        <w:tc>
          <w:tcPr>
            <w:tcW w:w="4366" w:type="dxa"/>
            <w:tcBorders>
              <w:top w:val="single" w:color="000000" w:sz="12" w:space="0"/>
              <w:left w:val="nil"/>
              <w:bottom w:val="single" w:color="000000" w:sz="6" w:space="0"/>
              <w:right w:val="nil"/>
              <w:insideH w:val="nil"/>
              <w:insideV w:val="nil"/>
            </w:tcBorders>
            <w:vAlign w:val="center"/>
          </w:tcPr>
          <w:p w14:paraId="49DCEC76">
            <w:pPr>
              <w:spacing w:before="0" w:after="0" w:line="300" w:lineRule="exact"/>
              <w:ind w:firstLine="0"/>
              <w:jc w:val="center"/>
            </w:pPr>
            <w:r>
              <w:rPr>
                <w:rFonts w:ascii="Times New Roman" w:hAnsi="Times New Roman" w:eastAsia="黑体"/>
                <w:b/>
                <w:sz w:val="18"/>
              </w:rPr>
              <w:t>结果</w:t>
            </w:r>
          </w:p>
        </w:tc>
      </w:tr>
      <w:tr w14:paraId="1B18693E">
        <w:tblPrEx>
          <w:tblCellMar>
            <w:top w:w="0" w:type="dxa"/>
            <w:left w:w="108" w:type="dxa"/>
            <w:bottom w:w="0" w:type="dxa"/>
            <w:right w:w="108" w:type="dxa"/>
          </w:tblCellMar>
        </w:tblPrEx>
        <w:trPr>
          <w:jc w:val="center"/>
        </w:trPr>
        <w:tc>
          <w:tcPr>
            <w:tcW w:w="4366" w:type="dxa"/>
            <w:tcBorders>
              <w:top w:val="nil"/>
              <w:left w:val="nil"/>
              <w:bottom w:val="nil"/>
              <w:right w:val="nil"/>
              <w:insideH w:val="nil"/>
              <w:insideV w:val="nil"/>
            </w:tcBorders>
            <w:vAlign w:val="center"/>
          </w:tcPr>
          <w:p w14:paraId="69C8880D">
            <w:pPr>
              <w:spacing w:before="0" w:after="0" w:line="300" w:lineRule="exact"/>
              <w:ind w:firstLine="0"/>
              <w:jc w:val="center"/>
            </w:pPr>
            <w:r>
              <w:rPr>
                <w:rFonts w:ascii="Times New Roman" w:hAnsi="Times New Roman" w:eastAsia="宋体"/>
                <w:b w:val="0"/>
                <w:sz w:val="18"/>
              </w:rPr>
              <w:t>实际关系数</w:t>
            </w:r>
          </w:p>
        </w:tc>
        <w:tc>
          <w:tcPr>
            <w:tcW w:w="4366" w:type="dxa"/>
            <w:tcBorders>
              <w:top w:val="nil"/>
              <w:left w:val="nil"/>
              <w:bottom w:val="nil"/>
              <w:right w:val="nil"/>
              <w:insideH w:val="nil"/>
              <w:insideV w:val="nil"/>
            </w:tcBorders>
            <w:vAlign w:val="center"/>
          </w:tcPr>
          <w:p w14:paraId="38C1780E">
            <w:pPr>
              <w:spacing w:before="0" w:after="0" w:line="300" w:lineRule="exact"/>
              <w:ind w:firstLine="0"/>
              <w:jc w:val="center"/>
            </w:pPr>
            <w:r>
              <w:rPr>
                <w:rFonts w:ascii="Times New Roman" w:hAnsi="Times New Roman" w:eastAsia="宋体"/>
                <w:b w:val="0"/>
                <w:sz w:val="18"/>
              </w:rPr>
              <w:t>53</w:t>
            </w:r>
          </w:p>
        </w:tc>
      </w:tr>
      <w:tr w14:paraId="5D5A2A1F">
        <w:tblPrEx>
          <w:tblCellMar>
            <w:top w:w="0" w:type="dxa"/>
            <w:left w:w="108" w:type="dxa"/>
            <w:bottom w:w="0" w:type="dxa"/>
            <w:right w:w="108" w:type="dxa"/>
          </w:tblCellMar>
        </w:tblPrEx>
        <w:trPr>
          <w:jc w:val="center"/>
        </w:trPr>
        <w:tc>
          <w:tcPr>
            <w:tcW w:w="4366" w:type="dxa"/>
            <w:tcBorders>
              <w:top w:val="nil"/>
              <w:left w:val="nil"/>
              <w:bottom w:val="nil"/>
              <w:right w:val="nil"/>
              <w:insideH w:val="nil"/>
              <w:insideV w:val="nil"/>
            </w:tcBorders>
            <w:vAlign w:val="center"/>
          </w:tcPr>
          <w:p w14:paraId="709F46DF">
            <w:pPr>
              <w:spacing w:before="0" w:after="0" w:line="300" w:lineRule="exact"/>
              <w:ind w:firstLine="0"/>
              <w:jc w:val="center"/>
            </w:pPr>
            <w:r>
              <w:rPr>
                <w:rFonts w:ascii="Times New Roman" w:hAnsi="Times New Roman" w:eastAsia="宋体"/>
                <w:b w:val="0"/>
                <w:sz w:val="18"/>
              </w:rPr>
              <w:t>金标准关系数</w:t>
            </w:r>
          </w:p>
        </w:tc>
        <w:tc>
          <w:tcPr>
            <w:tcW w:w="4366" w:type="dxa"/>
            <w:tcBorders>
              <w:top w:val="nil"/>
              <w:left w:val="nil"/>
              <w:bottom w:val="nil"/>
              <w:right w:val="nil"/>
              <w:insideH w:val="nil"/>
              <w:insideV w:val="nil"/>
            </w:tcBorders>
            <w:vAlign w:val="center"/>
          </w:tcPr>
          <w:p w14:paraId="7AFF2D5A">
            <w:pPr>
              <w:spacing w:before="0" w:after="0" w:line="300" w:lineRule="exact"/>
              <w:ind w:firstLine="0"/>
              <w:jc w:val="center"/>
            </w:pPr>
            <w:r>
              <w:rPr>
                <w:rFonts w:ascii="Times New Roman" w:hAnsi="Times New Roman" w:eastAsia="宋体"/>
                <w:b w:val="0"/>
                <w:sz w:val="18"/>
              </w:rPr>
              <w:t>52</w:t>
            </w:r>
          </w:p>
        </w:tc>
      </w:tr>
      <w:tr w14:paraId="238312A6">
        <w:tblPrEx>
          <w:tblCellMar>
            <w:top w:w="0" w:type="dxa"/>
            <w:left w:w="108" w:type="dxa"/>
            <w:bottom w:w="0" w:type="dxa"/>
            <w:right w:w="108" w:type="dxa"/>
          </w:tblCellMar>
        </w:tblPrEx>
        <w:trPr>
          <w:jc w:val="center"/>
        </w:trPr>
        <w:tc>
          <w:tcPr>
            <w:tcW w:w="4366" w:type="dxa"/>
            <w:tcBorders>
              <w:top w:val="nil"/>
              <w:left w:val="nil"/>
              <w:bottom w:val="nil"/>
              <w:right w:val="nil"/>
              <w:insideH w:val="nil"/>
              <w:insideV w:val="nil"/>
            </w:tcBorders>
            <w:vAlign w:val="center"/>
          </w:tcPr>
          <w:p w14:paraId="40F7BC4E">
            <w:pPr>
              <w:spacing w:before="0" w:after="0" w:line="300" w:lineRule="exact"/>
              <w:ind w:firstLine="0"/>
              <w:jc w:val="center"/>
            </w:pPr>
            <w:r>
              <w:rPr>
                <w:rFonts w:ascii="Times New Roman" w:hAnsi="Times New Roman" w:eastAsia="宋体"/>
                <w:b w:val="0"/>
                <w:sz w:val="18"/>
              </w:rPr>
              <w:t>正确关系 TP</w:t>
            </w:r>
          </w:p>
        </w:tc>
        <w:tc>
          <w:tcPr>
            <w:tcW w:w="4366" w:type="dxa"/>
            <w:tcBorders>
              <w:top w:val="nil"/>
              <w:left w:val="nil"/>
              <w:bottom w:val="nil"/>
              <w:right w:val="nil"/>
              <w:insideH w:val="nil"/>
              <w:insideV w:val="nil"/>
            </w:tcBorders>
            <w:vAlign w:val="center"/>
          </w:tcPr>
          <w:p w14:paraId="556F418C">
            <w:pPr>
              <w:spacing w:before="0" w:after="0" w:line="300" w:lineRule="exact"/>
              <w:ind w:firstLine="0"/>
              <w:jc w:val="center"/>
            </w:pPr>
            <w:r>
              <w:rPr>
                <w:rFonts w:ascii="Times New Roman" w:hAnsi="Times New Roman" w:eastAsia="宋体"/>
                <w:b w:val="0"/>
                <w:sz w:val="18"/>
              </w:rPr>
              <w:t>52</w:t>
            </w:r>
          </w:p>
        </w:tc>
      </w:tr>
      <w:tr w14:paraId="6B0AD9E9">
        <w:tblPrEx>
          <w:tblCellMar>
            <w:top w:w="0" w:type="dxa"/>
            <w:left w:w="108" w:type="dxa"/>
            <w:bottom w:w="0" w:type="dxa"/>
            <w:right w:w="108" w:type="dxa"/>
          </w:tblCellMar>
        </w:tblPrEx>
        <w:trPr>
          <w:jc w:val="center"/>
        </w:trPr>
        <w:tc>
          <w:tcPr>
            <w:tcW w:w="4366" w:type="dxa"/>
            <w:tcBorders>
              <w:top w:val="nil"/>
              <w:left w:val="nil"/>
              <w:bottom w:val="nil"/>
              <w:right w:val="nil"/>
              <w:insideH w:val="nil"/>
              <w:insideV w:val="nil"/>
            </w:tcBorders>
            <w:vAlign w:val="center"/>
          </w:tcPr>
          <w:p w14:paraId="7C0B314D">
            <w:pPr>
              <w:spacing w:before="0" w:after="0" w:line="300" w:lineRule="exact"/>
              <w:ind w:firstLine="0"/>
              <w:jc w:val="center"/>
            </w:pPr>
            <w:r>
              <w:rPr>
                <w:rFonts w:ascii="Times New Roman" w:hAnsi="Times New Roman" w:eastAsia="宋体"/>
                <w:b w:val="0"/>
                <w:sz w:val="18"/>
              </w:rPr>
              <w:t>错误关系 FP</w:t>
            </w:r>
          </w:p>
        </w:tc>
        <w:tc>
          <w:tcPr>
            <w:tcW w:w="4366" w:type="dxa"/>
            <w:tcBorders>
              <w:top w:val="nil"/>
              <w:left w:val="nil"/>
              <w:bottom w:val="nil"/>
              <w:right w:val="nil"/>
              <w:insideH w:val="nil"/>
              <w:insideV w:val="nil"/>
            </w:tcBorders>
            <w:vAlign w:val="center"/>
          </w:tcPr>
          <w:p w14:paraId="55718C94">
            <w:pPr>
              <w:spacing w:before="0" w:after="0" w:line="300" w:lineRule="exact"/>
              <w:ind w:firstLine="0"/>
              <w:jc w:val="center"/>
            </w:pPr>
            <w:r>
              <w:rPr>
                <w:rFonts w:ascii="Times New Roman" w:hAnsi="Times New Roman" w:eastAsia="宋体"/>
                <w:b w:val="0"/>
                <w:sz w:val="18"/>
              </w:rPr>
              <w:t>1</w:t>
            </w:r>
          </w:p>
        </w:tc>
      </w:tr>
      <w:tr w14:paraId="50342707">
        <w:tblPrEx>
          <w:tblCellMar>
            <w:top w:w="0" w:type="dxa"/>
            <w:left w:w="108" w:type="dxa"/>
            <w:bottom w:w="0" w:type="dxa"/>
            <w:right w:w="108" w:type="dxa"/>
          </w:tblCellMar>
        </w:tblPrEx>
        <w:trPr>
          <w:jc w:val="center"/>
        </w:trPr>
        <w:tc>
          <w:tcPr>
            <w:tcW w:w="4366" w:type="dxa"/>
            <w:tcBorders>
              <w:top w:val="nil"/>
              <w:left w:val="nil"/>
              <w:bottom w:val="nil"/>
              <w:right w:val="nil"/>
              <w:insideH w:val="nil"/>
              <w:insideV w:val="nil"/>
            </w:tcBorders>
            <w:vAlign w:val="center"/>
          </w:tcPr>
          <w:p w14:paraId="52679EDF">
            <w:pPr>
              <w:spacing w:before="0" w:after="0" w:line="300" w:lineRule="exact"/>
              <w:ind w:firstLine="0"/>
              <w:jc w:val="center"/>
            </w:pPr>
            <w:r>
              <w:rPr>
                <w:rFonts w:ascii="Times New Roman" w:hAnsi="Times New Roman" w:eastAsia="宋体"/>
                <w:b w:val="0"/>
                <w:sz w:val="18"/>
              </w:rPr>
              <w:t>漏检关系 FN</w:t>
            </w:r>
          </w:p>
        </w:tc>
        <w:tc>
          <w:tcPr>
            <w:tcW w:w="4366" w:type="dxa"/>
            <w:tcBorders>
              <w:top w:val="nil"/>
              <w:left w:val="nil"/>
              <w:bottom w:val="nil"/>
              <w:right w:val="nil"/>
              <w:insideH w:val="nil"/>
              <w:insideV w:val="nil"/>
            </w:tcBorders>
            <w:vAlign w:val="center"/>
          </w:tcPr>
          <w:p w14:paraId="70398F3E">
            <w:pPr>
              <w:spacing w:before="0" w:after="0" w:line="300" w:lineRule="exact"/>
              <w:ind w:firstLine="0"/>
              <w:jc w:val="center"/>
            </w:pPr>
            <w:r>
              <w:rPr>
                <w:rFonts w:ascii="Times New Roman" w:hAnsi="Times New Roman" w:eastAsia="宋体"/>
                <w:b w:val="0"/>
                <w:sz w:val="18"/>
              </w:rPr>
              <w:t>0</w:t>
            </w:r>
          </w:p>
        </w:tc>
      </w:tr>
      <w:tr w14:paraId="0B6FC105">
        <w:tblPrEx>
          <w:tblCellMar>
            <w:top w:w="0" w:type="dxa"/>
            <w:left w:w="108" w:type="dxa"/>
            <w:bottom w:w="0" w:type="dxa"/>
            <w:right w:w="108" w:type="dxa"/>
          </w:tblCellMar>
        </w:tblPrEx>
        <w:trPr>
          <w:jc w:val="center"/>
        </w:trPr>
        <w:tc>
          <w:tcPr>
            <w:tcW w:w="4366" w:type="dxa"/>
            <w:tcBorders>
              <w:top w:val="nil"/>
              <w:left w:val="nil"/>
              <w:bottom w:val="nil"/>
              <w:right w:val="nil"/>
              <w:insideH w:val="nil"/>
              <w:insideV w:val="nil"/>
            </w:tcBorders>
            <w:vAlign w:val="center"/>
          </w:tcPr>
          <w:p w14:paraId="68C2214C">
            <w:pPr>
              <w:spacing w:before="0" w:after="0" w:line="300" w:lineRule="exact"/>
              <w:ind w:firstLine="0"/>
              <w:jc w:val="center"/>
            </w:pPr>
            <w:r>
              <w:rPr>
                <w:rFonts w:ascii="Times New Roman" w:hAnsi="Times New Roman" w:eastAsia="宋体"/>
                <w:b w:val="0"/>
                <w:sz w:val="18"/>
              </w:rPr>
              <w:t>精确率</w:t>
            </w:r>
          </w:p>
        </w:tc>
        <w:tc>
          <w:tcPr>
            <w:tcW w:w="4366" w:type="dxa"/>
            <w:tcBorders>
              <w:top w:val="nil"/>
              <w:left w:val="nil"/>
              <w:bottom w:val="nil"/>
              <w:right w:val="nil"/>
              <w:insideH w:val="nil"/>
              <w:insideV w:val="nil"/>
            </w:tcBorders>
            <w:vAlign w:val="center"/>
          </w:tcPr>
          <w:p w14:paraId="1AB7A265">
            <w:pPr>
              <w:spacing w:before="0" w:after="0" w:line="300" w:lineRule="exact"/>
              <w:ind w:firstLine="0"/>
              <w:jc w:val="center"/>
            </w:pPr>
            <w:r>
              <w:rPr>
                <w:rFonts w:ascii="Times New Roman" w:hAnsi="Times New Roman" w:eastAsia="宋体"/>
                <w:b w:val="0"/>
                <w:sz w:val="18"/>
              </w:rPr>
              <w:t>98.11%</w:t>
            </w:r>
          </w:p>
        </w:tc>
      </w:tr>
      <w:tr w14:paraId="10BE422F">
        <w:tblPrEx>
          <w:tblCellMar>
            <w:top w:w="0" w:type="dxa"/>
            <w:left w:w="108" w:type="dxa"/>
            <w:bottom w:w="0" w:type="dxa"/>
            <w:right w:w="108" w:type="dxa"/>
          </w:tblCellMar>
        </w:tblPrEx>
        <w:trPr>
          <w:jc w:val="center"/>
        </w:trPr>
        <w:tc>
          <w:tcPr>
            <w:tcW w:w="4366" w:type="dxa"/>
            <w:tcBorders>
              <w:top w:val="nil"/>
              <w:left w:val="nil"/>
              <w:bottom w:val="nil"/>
              <w:right w:val="nil"/>
              <w:insideH w:val="nil"/>
              <w:insideV w:val="nil"/>
            </w:tcBorders>
            <w:vAlign w:val="center"/>
          </w:tcPr>
          <w:p w14:paraId="3B12C4FC">
            <w:pPr>
              <w:spacing w:before="0" w:after="0" w:line="300" w:lineRule="exact"/>
              <w:ind w:firstLine="0"/>
              <w:jc w:val="center"/>
            </w:pPr>
            <w:r>
              <w:rPr>
                <w:rFonts w:ascii="Times New Roman" w:hAnsi="Times New Roman" w:eastAsia="宋体"/>
                <w:b w:val="0"/>
                <w:sz w:val="18"/>
              </w:rPr>
              <w:t>召回率</w:t>
            </w:r>
          </w:p>
        </w:tc>
        <w:tc>
          <w:tcPr>
            <w:tcW w:w="4366" w:type="dxa"/>
            <w:tcBorders>
              <w:top w:val="nil"/>
              <w:left w:val="nil"/>
              <w:bottom w:val="nil"/>
              <w:right w:val="nil"/>
              <w:insideH w:val="nil"/>
              <w:insideV w:val="nil"/>
            </w:tcBorders>
            <w:vAlign w:val="center"/>
          </w:tcPr>
          <w:p w14:paraId="671961BE">
            <w:pPr>
              <w:spacing w:before="0" w:after="0" w:line="300" w:lineRule="exact"/>
              <w:ind w:firstLine="0"/>
              <w:jc w:val="center"/>
            </w:pPr>
            <w:r>
              <w:rPr>
                <w:rFonts w:ascii="Times New Roman" w:hAnsi="Times New Roman" w:eastAsia="宋体"/>
                <w:b w:val="0"/>
                <w:sz w:val="18"/>
              </w:rPr>
              <w:t>100.00%</w:t>
            </w:r>
          </w:p>
        </w:tc>
      </w:tr>
      <w:tr w14:paraId="1C219081">
        <w:tblPrEx>
          <w:tblCellMar>
            <w:top w:w="0" w:type="dxa"/>
            <w:left w:w="108" w:type="dxa"/>
            <w:bottom w:w="0" w:type="dxa"/>
            <w:right w:w="108" w:type="dxa"/>
          </w:tblCellMar>
        </w:tblPrEx>
        <w:trPr>
          <w:jc w:val="center"/>
        </w:trPr>
        <w:tc>
          <w:tcPr>
            <w:tcW w:w="4366" w:type="dxa"/>
            <w:tcBorders>
              <w:top w:val="nil"/>
              <w:left w:val="nil"/>
              <w:bottom w:val="single" w:color="000000" w:sz="12" w:space="0"/>
              <w:right w:val="nil"/>
              <w:insideH w:val="nil"/>
              <w:insideV w:val="nil"/>
            </w:tcBorders>
            <w:vAlign w:val="center"/>
          </w:tcPr>
          <w:p w14:paraId="30848BA1">
            <w:pPr>
              <w:spacing w:before="0" w:after="0" w:line="300" w:lineRule="exact"/>
              <w:ind w:firstLine="0"/>
              <w:jc w:val="center"/>
            </w:pPr>
            <w:r>
              <w:rPr>
                <w:rFonts w:ascii="Times New Roman" w:hAnsi="Times New Roman" w:eastAsia="宋体"/>
                <w:b w:val="0"/>
                <w:sz w:val="18"/>
              </w:rPr>
              <w:t>F1</w:t>
            </w:r>
          </w:p>
        </w:tc>
        <w:tc>
          <w:tcPr>
            <w:tcW w:w="4366" w:type="dxa"/>
            <w:tcBorders>
              <w:top w:val="nil"/>
              <w:left w:val="nil"/>
              <w:bottom w:val="single" w:color="000000" w:sz="12" w:space="0"/>
              <w:right w:val="nil"/>
              <w:insideH w:val="nil"/>
              <w:insideV w:val="nil"/>
            </w:tcBorders>
            <w:vAlign w:val="center"/>
          </w:tcPr>
          <w:p w14:paraId="409EB576">
            <w:pPr>
              <w:spacing w:before="0" w:after="0" w:line="300" w:lineRule="exact"/>
              <w:ind w:firstLine="0"/>
              <w:jc w:val="center"/>
            </w:pPr>
            <w:r>
              <w:rPr>
                <w:rFonts w:ascii="Times New Roman" w:hAnsi="Times New Roman" w:eastAsia="宋体"/>
                <w:b w:val="0"/>
                <w:sz w:val="18"/>
              </w:rPr>
              <w:t>99.05%</w:t>
            </w:r>
          </w:p>
        </w:tc>
      </w:tr>
    </w:tbl>
    <w:p w14:paraId="74915034">
      <w:pPr>
        <w:spacing w:after="0"/>
      </w:pPr>
    </w:p>
    <w:p w14:paraId="5092FD20">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14:paraId="12346081">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14:paraId="08772E9F">
      <w:pPr>
        <w:keepNext/>
        <w:keepLines/>
        <w:pageBreakBefore/>
        <w:spacing w:line="240" w:lineRule="auto"/>
        <w:ind w:firstLine="0"/>
        <w:jc w:val="center"/>
      </w:pPr>
      <w:r>
        <w:drawing>
          <wp:inline distT="0" distB="0" distL="114300" distR="114300">
            <wp:extent cx="5219700" cy="46628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220000" cy="4663200"/>
                    </a:xfrm>
                    <a:prstGeom prst="rect">
                      <a:avLst/>
                    </a:prstGeom>
                  </pic:spPr>
                </pic:pic>
              </a:graphicData>
            </a:graphic>
          </wp:inline>
        </w:drawing>
      </w:r>
    </w:p>
    <w:p w14:paraId="715C5F18">
      <w:pPr>
        <w:keepLines/>
        <w:spacing w:line="300" w:lineRule="exact"/>
        <w:ind w:firstLine="0"/>
        <w:jc w:val="center"/>
      </w:pPr>
      <w:r>
        <w:rPr>
          <w:rFonts w:ascii="Times New Roman" w:hAnsi="Times New Roman" w:eastAsia="宋体"/>
          <w:b/>
          <w:sz w:val="20"/>
        </w:rPr>
        <w:t>图 7-1 实验知识图谱可视化界面</w:t>
      </w:r>
    </w:p>
    <w:p w14:paraId="710649A9">
      <w:pPr>
        <w:pStyle w:val="4"/>
        <w:ind w:firstLine="0"/>
      </w:pPr>
      <w:r>
        <w:t>7.5 普通 RAG 与图谱增强 RAG 对照实验</w:t>
      </w:r>
    </w:p>
    <w:p w14:paraId="49023688">
      <w:pPr>
        <w:pStyle w:val="5"/>
        <w:ind w:firstLine="0"/>
      </w:pPr>
      <w:r>
        <w:t>7.5.1 实验控制与答案规则</w:t>
      </w:r>
    </w:p>
    <w:p w14:paraId="425DE743">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在相同资料证据上增加项目内关系。两种模式固定语料、嵌入模型、生成模型、提示版本、分块、召回数量和输出限制。日志 446 至 485 保存原始回答、资料块、图谱关系、Token、时延和回退原因。</w:t>
      </w:r>
    </w:p>
    <w:p w14:paraId="402D2BBF">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14:paraId="72A64F85">
      <w:pPr>
        <w:pStyle w:val="5"/>
        <w:ind w:firstLine="0"/>
      </w:pPr>
      <w:r>
        <w:t>7.5.2 总体结果与分题型结果</w:t>
      </w:r>
    </w:p>
    <w:p w14:paraId="0F4E069A">
      <w:r>
        <w:rPr>
          <w:rFonts w:ascii="Times New Roman" w:hAnsi="Times New Roman" w:eastAsia="宋体"/>
          <w:b w:val="0"/>
          <w:sz w:val="24"/>
        </w:rPr>
        <w:t>40 个案例均成功完成。表 7-5 给出总体结果。</w:t>
      </w:r>
    </w:p>
    <w:p w14:paraId="1670236B">
      <w:pPr>
        <w:keepNext/>
        <w:spacing w:line="300" w:lineRule="exact"/>
        <w:ind w:firstLine="0"/>
        <w:jc w:val="center"/>
      </w:pPr>
      <w:r>
        <w:rPr>
          <w:rFonts w:ascii="Times New Roman" w:hAnsi="Times New Roman" w:eastAsia="宋体"/>
          <w:b/>
          <w:sz w:val="20"/>
        </w:rPr>
        <w:t>表 7-5 普通 RAG 与图谱增强 RAG 总体结果</w:t>
      </w:r>
    </w:p>
    <w:tbl>
      <w:tblPr>
        <w:tblStyle w:val="32"/>
        <w:tblW w:w="0" w:type="auto"/>
        <w:jc w:val="center"/>
        <w:tblLayout w:type="autofit"/>
        <w:tblCellMar>
          <w:top w:w="0" w:type="dxa"/>
          <w:left w:w="108" w:type="dxa"/>
          <w:bottom w:w="0" w:type="dxa"/>
          <w:right w:w="108" w:type="dxa"/>
        </w:tblCellMar>
      </w:tblPr>
      <w:tblGrid>
        <w:gridCol w:w="2911"/>
        <w:gridCol w:w="2911"/>
        <w:gridCol w:w="2911"/>
      </w:tblGrid>
      <w:tr w14:paraId="151EBA64">
        <w:tblPrEx>
          <w:tblCellMar>
            <w:top w:w="0" w:type="dxa"/>
            <w:left w:w="108" w:type="dxa"/>
            <w:bottom w:w="0" w:type="dxa"/>
            <w:right w:w="108" w:type="dxa"/>
          </w:tblCellMar>
        </w:tblPrEx>
        <w:trPr>
          <w:jc w:val="center"/>
        </w:trPr>
        <w:tc>
          <w:tcPr>
            <w:tcW w:w="2911" w:type="dxa"/>
            <w:tcBorders>
              <w:top w:val="single" w:color="000000" w:sz="12" w:space="0"/>
              <w:left w:val="nil"/>
              <w:bottom w:val="single" w:color="000000" w:sz="6" w:space="0"/>
              <w:right w:val="nil"/>
              <w:insideH w:val="nil"/>
              <w:insideV w:val="nil"/>
            </w:tcBorders>
            <w:vAlign w:val="center"/>
          </w:tcPr>
          <w:p w14:paraId="6EDA1970">
            <w:pPr>
              <w:spacing w:before="0" w:after="0" w:line="300" w:lineRule="exact"/>
              <w:ind w:firstLine="0"/>
              <w:jc w:val="center"/>
            </w:pPr>
            <w:r>
              <w:rPr>
                <w:rFonts w:ascii="Times New Roman" w:hAnsi="Times New Roman" w:eastAsia="黑体"/>
                <w:b/>
                <w:sz w:val="18"/>
              </w:rPr>
              <w:t>指标</w:t>
            </w:r>
          </w:p>
        </w:tc>
        <w:tc>
          <w:tcPr>
            <w:tcW w:w="2911" w:type="dxa"/>
            <w:tcBorders>
              <w:top w:val="single" w:color="000000" w:sz="12" w:space="0"/>
              <w:left w:val="nil"/>
              <w:bottom w:val="single" w:color="000000" w:sz="6" w:space="0"/>
              <w:right w:val="nil"/>
              <w:insideH w:val="nil"/>
              <w:insideV w:val="nil"/>
            </w:tcBorders>
            <w:vAlign w:val="center"/>
          </w:tcPr>
          <w:p w14:paraId="70794A28">
            <w:pPr>
              <w:spacing w:before="0" w:after="0" w:line="300" w:lineRule="exact"/>
              <w:ind w:firstLine="0"/>
              <w:jc w:val="center"/>
            </w:pPr>
            <w:r>
              <w:rPr>
                <w:rFonts w:ascii="Times New Roman" w:hAnsi="Times New Roman" w:eastAsia="黑体"/>
                <w:b/>
                <w:sz w:val="18"/>
              </w:rPr>
              <w:t>普通 RAG</w:t>
            </w:r>
          </w:p>
        </w:tc>
        <w:tc>
          <w:tcPr>
            <w:tcW w:w="2911" w:type="dxa"/>
            <w:tcBorders>
              <w:top w:val="single" w:color="000000" w:sz="12" w:space="0"/>
              <w:left w:val="nil"/>
              <w:bottom w:val="single" w:color="000000" w:sz="6" w:space="0"/>
              <w:right w:val="nil"/>
              <w:insideH w:val="nil"/>
              <w:insideV w:val="nil"/>
            </w:tcBorders>
            <w:vAlign w:val="center"/>
          </w:tcPr>
          <w:p w14:paraId="0FB157E9">
            <w:pPr>
              <w:spacing w:before="0" w:after="0" w:line="300" w:lineRule="exact"/>
              <w:ind w:firstLine="0"/>
              <w:jc w:val="center"/>
            </w:pPr>
            <w:r>
              <w:rPr>
                <w:rFonts w:ascii="Times New Roman" w:hAnsi="Times New Roman" w:eastAsia="黑体"/>
                <w:b/>
                <w:sz w:val="18"/>
              </w:rPr>
              <w:t>图谱增强 RAG</w:t>
            </w:r>
          </w:p>
        </w:tc>
      </w:tr>
      <w:tr w14:paraId="61DFA494">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0B2EB866">
            <w:pPr>
              <w:spacing w:before="0" w:after="0" w:line="300" w:lineRule="exact"/>
              <w:ind w:firstLine="0"/>
              <w:jc w:val="center"/>
            </w:pPr>
            <w:r>
              <w:rPr>
                <w:rFonts w:ascii="Times New Roman" w:hAnsi="Times New Roman" w:eastAsia="宋体"/>
                <w:b w:val="0"/>
                <w:sz w:val="18"/>
              </w:rPr>
              <w:t>问答数</w:t>
            </w:r>
          </w:p>
        </w:tc>
        <w:tc>
          <w:tcPr>
            <w:tcW w:w="2911" w:type="dxa"/>
            <w:tcBorders>
              <w:top w:val="nil"/>
              <w:left w:val="nil"/>
              <w:bottom w:val="nil"/>
              <w:right w:val="nil"/>
              <w:insideH w:val="nil"/>
              <w:insideV w:val="nil"/>
            </w:tcBorders>
            <w:vAlign w:val="center"/>
          </w:tcPr>
          <w:p w14:paraId="45A52E1C">
            <w:pPr>
              <w:spacing w:before="0" w:after="0" w:line="300" w:lineRule="exact"/>
              <w:ind w:firstLine="0"/>
              <w:jc w:val="center"/>
            </w:pPr>
            <w:r>
              <w:rPr>
                <w:rFonts w:ascii="Times New Roman" w:hAnsi="Times New Roman" w:eastAsia="宋体"/>
                <w:b w:val="0"/>
                <w:sz w:val="18"/>
              </w:rPr>
              <w:t>20</w:t>
            </w:r>
          </w:p>
        </w:tc>
        <w:tc>
          <w:tcPr>
            <w:tcW w:w="2911" w:type="dxa"/>
            <w:tcBorders>
              <w:top w:val="nil"/>
              <w:left w:val="nil"/>
              <w:bottom w:val="nil"/>
              <w:right w:val="nil"/>
              <w:insideH w:val="nil"/>
              <w:insideV w:val="nil"/>
            </w:tcBorders>
            <w:vAlign w:val="center"/>
          </w:tcPr>
          <w:p w14:paraId="68B2A7B7">
            <w:pPr>
              <w:spacing w:before="0" w:after="0" w:line="300" w:lineRule="exact"/>
              <w:ind w:firstLine="0"/>
              <w:jc w:val="center"/>
            </w:pPr>
            <w:r>
              <w:rPr>
                <w:rFonts w:ascii="Times New Roman" w:hAnsi="Times New Roman" w:eastAsia="宋体"/>
                <w:b w:val="0"/>
                <w:sz w:val="18"/>
              </w:rPr>
              <w:t>20</w:t>
            </w:r>
          </w:p>
        </w:tc>
      </w:tr>
      <w:tr w14:paraId="2ED6457F">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61548AF6">
            <w:pPr>
              <w:spacing w:before="0" w:after="0" w:line="300" w:lineRule="exact"/>
              <w:ind w:firstLine="0"/>
              <w:jc w:val="center"/>
            </w:pPr>
            <w:r>
              <w:rPr>
                <w:rFonts w:ascii="Times New Roman" w:hAnsi="Times New Roman" w:eastAsia="宋体"/>
                <w:b w:val="0"/>
                <w:sz w:val="18"/>
              </w:rPr>
              <w:t>运行完成率</w:t>
            </w:r>
          </w:p>
        </w:tc>
        <w:tc>
          <w:tcPr>
            <w:tcW w:w="2911" w:type="dxa"/>
            <w:tcBorders>
              <w:top w:val="nil"/>
              <w:left w:val="nil"/>
              <w:bottom w:val="nil"/>
              <w:right w:val="nil"/>
              <w:insideH w:val="nil"/>
              <w:insideV w:val="nil"/>
            </w:tcBorders>
            <w:vAlign w:val="center"/>
          </w:tcPr>
          <w:p w14:paraId="44BCC17A">
            <w:pPr>
              <w:spacing w:before="0" w:after="0" w:line="300" w:lineRule="exact"/>
              <w:ind w:firstLine="0"/>
              <w:jc w:val="center"/>
            </w:pPr>
            <w:r>
              <w:rPr>
                <w:rFonts w:ascii="Times New Roman" w:hAnsi="Times New Roman" w:eastAsia="宋体"/>
                <w:b w:val="0"/>
                <w:sz w:val="18"/>
              </w:rPr>
              <w:t>100.0%</w:t>
            </w:r>
          </w:p>
        </w:tc>
        <w:tc>
          <w:tcPr>
            <w:tcW w:w="2911" w:type="dxa"/>
            <w:tcBorders>
              <w:top w:val="nil"/>
              <w:left w:val="nil"/>
              <w:bottom w:val="nil"/>
              <w:right w:val="nil"/>
              <w:insideH w:val="nil"/>
              <w:insideV w:val="nil"/>
            </w:tcBorders>
            <w:vAlign w:val="center"/>
          </w:tcPr>
          <w:p w14:paraId="39D1DE75">
            <w:pPr>
              <w:spacing w:before="0" w:after="0" w:line="300" w:lineRule="exact"/>
              <w:ind w:firstLine="0"/>
              <w:jc w:val="center"/>
            </w:pPr>
            <w:r>
              <w:rPr>
                <w:rFonts w:ascii="Times New Roman" w:hAnsi="Times New Roman" w:eastAsia="宋体"/>
                <w:b w:val="0"/>
                <w:sz w:val="18"/>
              </w:rPr>
              <w:t>100.0%</w:t>
            </w:r>
          </w:p>
        </w:tc>
      </w:tr>
      <w:tr w14:paraId="7B41F6DB">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07FB81C8">
            <w:pPr>
              <w:spacing w:before="0" w:after="0" w:line="300" w:lineRule="exact"/>
              <w:ind w:firstLine="0"/>
              <w:jc w:val="center"/>
            </w:pPr>
            <w:r>
              <w:rPr>
                <w:rFonts w:ascii="Times New Roman" w:hAnsi="Times New Roman" w:eastAsia="宋体"/>
                <w:b w:val="0"/>
                <w:sz w:val="18"/>
              </w:rPr>
              <w:t>规则化任务完成数</w:t>
            </w:r>
          </w:p>
        </w:tc>
        <w:tc>
          <w:tcPr>
            <w:tcW w:w="2911" w:type="dxa"/>
            <w:tcBorders>
              <w:top w:val="nil"/>
              <w:left w:val="nil"/>
              <w:bottom w:val="nil"/>
              <w:right w:val="nil"/>
              <w:insideH w:val="nil"/>
              <w:insideV w:val="nil"/>
            </w:tcBorders>
            <w:vAlign w:val="center"/>
          </w:tcPr>
          <w:p w14:paraId="1E21AB6E">
            <w:pPr>
              <w:spacing w:before="0" w:after="0" w:line="300" w:lineRule="exact"/>
              <w:ind w:firstLine="0"/>
              <w:jc w:val="center"/>
            </w:pPr>
            <w:r>
              <w:rPr>
                <w:rFonts w:ascii="Times New Roman" w:hAnsi="Times New Roman" w:eastAsia="宋体"/>
                <w:b w:val="0"/>
                <w:sz w:val="18"/>
              </w:rPr>
              <w:t>4</w:t>
            </w:r>
          </w:p>
        </w:tc>
        <w:tc>
          <w:tcPr>
            <w:tcW w:w="2911" w:type="dxa"/>
            <w:tcBorders>
              <w:top w:val="nil"/>
              <w:left w:val="nil"/>
              <w:bottom w:val="nil"/>
              <w:right w:val="nil"/>
              <w:insideH w:val="nil"/>
              <w:insideV w:val="nil"/>
            </w:tcBorders>
            <w:vAlign w:val="center"/>
          </w:tcPr>
          <w:p w14:paraId="786562AF">
            <w:pPr>
              <w:spacing w:before="0" w:after="0" w:line="300" w:lineRule="exact"/>
              <w:ind w:firstLine="0"/>
              <w:jc w:val="center"/>
            </w:pPr>
            <w:r>
              <w:rPr>
                <w:rFonts w:ascii="Times New Roman" w:hAnsi="Times New Roman" w:eastAsia="宋体"/>
                <w:b w:val="0"/>
                <w:sz w:val="18"/>
              </w:rPr>
              <w:t>14</w:t>
            </w:r>
          </w:p>
        </w:tc>
      </w:tr>
      <w:tr w14:paraId="38579086">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331CE809">
            <w:pPr>
              <w:spacing w:before="0" w:after="0" w:line="300" w:lineRule="exact"/>
              <w:ind w:firstLine="0"/>
              <w:jc w:val="center"/>
            </w:pPr>
            <w:r>
              <w:rPr>
                <w:rFonts w:ascii="Times New Roman" w:hAnsi="Times New Roman" w:eastAsia="宋体"/>
                <w:b w:val="0"/>
                <w:sz w:val="18"/>
              </w:rPr>
              <w:t>规则化任务完成率</w:t>
            </w:r>
          </w:p>
        </w:tc>
        <w:tc>
          <w:tcPr>
            <w:tcW w:w="2911" w:type="dxa"/>
            <w:tcBorders>
              <w:top w:val="nil"/>
              <w:left w:val="nil"/>
              <w:bottom w:val="nil"/>
              <w:right w:val="nil"/>
              <w:insideH w:val="nil"/>
              <w:insideV w:val="nil"/>
            </w:tcBorders>
            <w:vAlign w:val="center"/>
          </w:tcPr>
          <w:p w14:paraId="2BEC185A">
            <w:pPr>
              <w:spacing w:before="0" w:after="0" w:line="300" w:lineRule="exact"/>
              <w:ind w:firstLine="0"/>
              <w:jc w:val="center"/>
            </w:pPr>
            <w:r>
              <w:rPr>
                <w:rFonts w:ascii="Times New Roman" w:hAnsi="Times New Roman" w:eastAsia="宋体"/>
                <w:b w:val="0"/>
                <w:sz w:val="18"/>
              </w:rPr>
              <w:t>20.0%</w:t>
            </w:r>
          </w:p>
        </w:tc>
        <w:tc>
          <w:tcPr>
            <w:tcW w:w="2911" w:type="dxa"/>
            <w:tcBorders>
              <w:top w:val="nil"/>
              <w:left w:val="nil"/>
              <w:bottom w:val="nil"/>
              <w:right w:val="nil"/>
              <w:insideH w:val="nil"/>
              <w:insideV w:val="nil"/>
            </w:tcBorders>
            <w:vAlign w:val="center"/>
          </w:tcPr>
          <w:p w14:paraId="2E98F6D4">
            <w:pPr>
              <w:spacing w:before="0" w:after="0" w:line="300" w:lineRule="exact"/>
              <w:ind w:firstLine="0"/>
              <w:jc w:val="center"/>
            </w:pPr>
            <w:r>
              <w:rPr>
                <w:rFonts w:ascii="Times New Roman" w:hAnsi="Times New Roman" w:eastAsia="宋体"/>
                <w:b w:val="0"/>
                <w:sz w:val="18"/>
              </w:rPr>
              <w:t>70.0%</w:t>
            </w:r>
          </w:p>
        </w:tc>
      </w:tr>
      <w:tr w14:paraId="3137B55A">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0082DD89">
            <w:pPr>
              <w:spacing w:before="0" w:after="0" w:line="300" w:lineRule="exact"/>
              <w:ind w:firstLine="0"/>
              <w:jc w:val="center"/>
            </w:pPr>
            <w:r>
              <w:rPr>
                <w:rFonts w:ascii="Times New Roman" w:hAnsi="Times New Roman" w:eastAsia="宋体"/>
                <w:b w:val="0"/>
                <w:sz w:val="18"/>
              </w:rPr>
              <w:t>平均响应耗时(ms)</w:t>
            </w:r>
          </w:p>
        </w:tc>
        <w:tc>
          <w:tcPr>
            <w:tcW w:w="2911" w:type="dxa"/>
            <w:tcBorders>
              <w:top w:val="nil"/>
              <w:left w:val="nil"/>
              <w:bottom w:val="nil"/>
              <w:right w:val="nil"/>
              <w:insideH w:val="nil"/>
              <w:insideV w:val="nil"/>
            </w:tcBorders>
            <w:vAlign w:val="center"/>
          </w:tcPr>
          <w:p w14:paraId="6D5C8A86">
            <w:pPr>
              <w:spacing w:before="0" w:after="0" w:line="300" w:lineRule="exact"/>
              <w:ind w:firstLine="0"/>
              <w:jc w:val="center"/>
            </w:pPr>
            <w:r>
              <w:rPr>
                <w:rFonts w:ascii="Times New Roman" w:hAnsi="Times New Roman" w:eastAsia="宋体"/>
                <w:b w:val="0"/>
                <w:sz w:val="18"/>
              </w:rPr>
              <w:t>2116.70</w:t>
            </w:r>
          </w:p>
        </w:tc>
        <w:tc>
          <w:tcPr>
            <w:tcW w:w="2911" w:type="dxa"/>
            <w:tcBorders>
              <w:top w:val="nil"/>
              <w:left w:val="nil"/>
              <w:bottom w:val="nil"/>
              <w:right w:val="nil"/>
              <w:insideH w:val="nil"/>
              <w:insideV w:val="nil"/>
            </w:tcBorders>
            <w:vAlign w:val="center"/>
          </w:tcPr>
          <w:p w14:paraId="5DAED1BC">
            <w:pPr>
              <w:spacing w:before="0" w:after="0" w:line="300" w:lineRule="exact"/>
              <w:ind w:firstLine="0"/>
              <w:jc w:val="center"/>
            </w:pPr>
            <w:r>
              <w:rPr>
                <w:rFonts w:ascii="Times New Roman" w:hAnsi="Times New Roman" w:eastAsia="宋体"/>
                <w:b w:val="0"/>
                <w:sz w:val="18"/>
              </w:rPr>
              <w:t>2219.90</w:t>
            </w:r>
          </w:p>
        </w:tc>
      </w:tr>
      <w:tr w14:paraId="676DB999">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39153E0F">
            <w:pPr>
              <w:spacing w:before="0" w:after="0" w:line="300" w:lineRule="exact"/>
              <w:ind w:firstLine="0"/>
              <w:jc w:val="center"/>
            </w:pPr>
            <w:r>
              <w:rPr>
                <w:rFonts w:ascii="Times New Roman" w:hAnsi="Times New Roman" w:eastAsia="宋体"/>
                <w:b w:val="0"/>
                <w:sz w:val="18"/>
              </w:rPr>
              <w:t>响应耗时中位数(ms)</w:t>
            </w:r>
          </w:p>
        </w:tc>
        <w:tc>
          <w:tcPr>
            <w:tcW w:w="2911" w:type="dxa"/>
            <w:tcBorders>
              <w:top w:val="nil"/>
              <w:left w:val="nil"/>
              <w:bottom w:val="nil"/>
              <w:right w:val="nil"/>
              <w:insideH w:val="nil"/>
              <w:insideV w:val="nil"/>
            </w:tcBorders>
            <w:vAlign w:val="center"/>
          </w:tcPr>
          <w:p w14:paraId="4CDAA9BC">
            <w:pPr>
              <w:spacing w:before="0" w:after="0" w:line="300" w:lineRule="exact"/>
              <w:ind w:firstLine="0"/>
              <w:jc w:val="center"/>
            </w:pPr>
            <w:r>
              <w:rPr>
                <w:rFonts w:ascii="Times New Roman" w:hAnsi="Times New Roman" w:eastAsia="宋体"/>
                <w:b w:val="0"/>
                <w:sz w:val="18"/>
              </w:rPr>
              <w:t>1908.50</w:t>
            </w:r>
          </w:p>
        </w:tc>
        <w:tc>
          <w:tcPr>
            <w:tcW w:w="2911" w:type="dxa"/>
            <w:tcBorders>
              <w:top w:val="nil"/>
              <w:left w:val="nil"/>
              <w:bottom w:val="nil"/>
              <w:right w:val="nil"/>
              <w:insideH w:val="nil"/>
              <w:insideV w:val="nil"/>
            </w:tcBorders>
            <w:vAlign w:val="center"/>
          </w:tcPr>
          <w:p w14:paraId="62D14C8A">
            <w:pPr>
              <w:spacing w:before="0" w:after="0" w:line="300" w:lineRule="exact"/>
              <w:ind w:firstLine="0"/>
              <w:jc w:val="center"/>
            </w:pPr>
            <w:r>
              <w:rPr>
                <w:rFonts w:ascii="Times New Roman" w:hAnsi="Times New Roman" w:eastAsia="宋体"/>
                <w:b w:val="0"/>
                <w:sz w:val="18"/>
              </w:rPr>
              <w:t>2120.50</w:t>
            </w:r>
          </w:p>
        </w:tc>
      </w:tr>
      <w:tr w14:paraId="66EC2054">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3DDF5952">
            <w:pPr>
              <w:spacing w:before="0" w:after="0" w:line="300" w:lineRule="exact"/>
              <w:ind w:firstLine="0"/>
              <w:jc w:val="center"/>
            </w:pPr>
            <w:r>
              <w:rPr>
                <w:rFonts w:ascii="Times New Roman" w:hAnsi="Times New Roman" w:eastAsia="宋体"/>
                <w:b w:val="0"/>
                <w:sz w:val="18"/>
              </w:rPr>
              <w:t>响应耗时 P95(ms)</w:t>
            </w:r>
          </w:p>
        </w:tc>
        <w:tc>
          <w:tcPr>
            <w:tcW w:w="2911" w:type="dxa"/>
            <w:tcBorders>
              <w:top w:val="nil"/>
              <w:left w:val="nil"/>
              <w:bottom w:val="nil"/>
              <w:right w:val="nil"/>
              <w:insideH w:val="nil"/>
              <w:insideV w:val="nil"/>
            </w:tcBorders>
            <w:vAlign w:val="center"/>
          </w:tcPr>
          <w:p w14:paraId="6A225701">
            <w:pPr>
              <w:spacing w:before="0" w:after="0" w:line="300" w:lineRule="exact"/>
              <w:ind w:firstLine="0"/>
              <w:jc w:val="center"/>
            </w:pPr>
            <w:r>
              <w:rPr>
                <w:rFonts w:ascii="Times New Roman" w:hAnsi="Times New Roman" w:eastAsia="宋体"/>
                <w:b w:val="0"/>
                <w:sz w:val="18"/>
              </w:rPr>
              <w:t>3709.90</w:t>
            </w:r>
          </w:p>
        </w:tc>
        <w:tc>
          <w:tcPr>
            <w:tcW w:w="2911" w:type="dxa"/>
            <w:tcBorders>
              <w:top w:val="nil"/>
              <w:left w:val="nil"/>
              <w:bottom w:val="nil"/>
              <w:right w:val="nil"/>
              <w:insideH w:val="nil"/>
              <w:insideV w:val="nil"/>
            </w:tcBorders>
            <w:vAlign w:val="center"/>
          </w:tcPr>
          <w:p w14:paraId="45E76DD4">
            <w:pPr>
              <w:spacing w:before="0" w:after="0" w:line="300" w:lineRule="exact"/>
              <w:ind w:firstLine="0"/>
              <w:jc w:val="center"/>
            </w:pPr>
            <w:r>
              <w:rPr>
                <w:rFonts w:ascii="Times New Roman" w:hAnsi="Times New Roman" w:eastAsia="宋体"/>
                <w:b w:val="0"/>
                <w:sz w:val="18"/>
              </w:rPr>
              <w:t>3063.05</w:t>
            </w:r>
          </w:p>
        </w:tc>
      </w:tr>
      <w:tr w14:paraId="08D4430E">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7EE1AC34">
            <w:pPr>
              <w:spacing w:before="0" w:after="0" w:line="300" w:lineRule="exact"/>
              <w:ind w:firstLine="0"/>
              <w:jc w:val="center"/>
            </w:pPr>
            <w:r>
              <w:rPr>
                <w:rFonts w:ascii="Times New Roman" w:hAnsi="Times New Roman" w:eastAsia="宋体"/>
                <w:b w:val="0"/>
                <w:sz w:val="18"/>
              </w:rPr>
              <w:t>响应耗时标准差(ms)</w:t>
            </w:r>
          </w:p>
        </w:tc>
        <w:tc>
          <w:tcPr>
            <w:tcW w:w="2911" w:type="dxa"/>
            <w:tcBorders>
              <w:top w:val="nil"/>
              <w:left w:val="nil"/>
              <w:bottom w:val="nil"/>
              <w:right w:val="nil"/>
              <w:insideH w:val="nil"/>
              <w:insideV w:val="nil"/>
            </w:tcBorders>
            <w:vAlign w:val="center"/>
          </w:tcPr>
          <w:p w14:paraId="58EEAFF8">
            <w:pPr>
              <w:spacing w:before="0" w:after="0" w:line="300" w:lineRule="exact"/>
              <w:ind w:firstLine="0"/>
              <w:jc w:val="center"/>
            </w:pPr>
            <w:r>
              <w:rPr>
                <w:rFonts w:ascii="Times New Roman" w:hAnsi="Times New Roman" w:eastAsia="宋体"/>
                <w:b w:val="0"/>
                <w:sz w:val="18"/>
              </w:rPr>
              <w:t>619.46</w:t>
            </w:r>
          </w:p>
        </w:tc>
        <w:tc>
          <w:tcPr>
            <w:tcW w:w="2911" w:type="dxa"/>
            <w:tcBorders>
              <w:top w:val="nil"/>
              <w:left w:val="nil"/>
              <w:bottom w:val="nil"/>
              <w:right w:val="nil"/>
              <w:insideH w:val="nil"/>
              <w:insideV w:val="nil"/>
            </w:tcBorders>
            <w:vAlign w:val="center"/>
          </w:tcPr>
          <w:p w14:paraId="3774445C">
            <w:pPr>
              <w:spacing w:before="0" w:after="0" w:line="300" w:lineRule="exact"/>
              <w:ind w:firstLine="0"/>
              <w:jc w:val="center"/>
            </w:pPr>
            <w:r>
              <w:rPr>
                <w:rFonts w:ascii="Times New Roman" w:hAnsi="Times New Roman" w:eastAsia="宋体"/>
                <w:b w:val="0"/>
                <w:sz w:val="18"/>
              </w:rPr>
              <w:t>827.80</w:t>
            </w:r>
          </w:p>
        </w:tc>
      </w:tr>
      <w:tr w14:paraId="4952B9F6">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6EDA8589">
            <w:pPr>
              <w:spacing w:before="0" w:after="0" w:line="300" w:lineRule="exact"/>
              <w:ind w:firstLine="0"/>
              <w:jc w:val="center"/>
            </w:pPr>
            <w:r>
              <w:rPr>
                <w:rFonts w:ascii="Times New Roman" w:hAnsi="Times New Roman" w:eastAsia="宋体"/>
                <w:b w:val="0"/>
                <w:sz w:val="18"/>
              </w:rPr>
              <w:t>平均资料来源数</w:t>
            </w:r>
          </w:p>
        </w:tc>
        <w:tc>
          <w:tcPr>
            <w:tcW w:w="2911" w:type="dxa"/>
            <w:tcBorders>
              <w:top w:val="nil"/>
              <w:left w:val="nil"/>
              <w:bottom w:val="nil"/>
              <w:right w:val="nil"/>
              <w:insideH w:val="nil"/>
              <w:insideV w:val="nil"/>
            </w:tcBorders>
            <w:vAlign w:val="center"/>
          </w:tcPr>
          <w:p w14:paraId="71C7C835">
            <w:pPr>
              <w:spacing w:before="0" w:after="0" w:line="300" w:lineRule="exact"/>
              <w:ind w:firstLine="0"/>
              <w:jc w:val="center"/>
            </w:pPr>
            <w:r>
              <w:rPr>
                <w:rFonts w:ascii="Times New Roman" w:hAnsi="Times New Roman" w:eastAsia="宋体"/>
                <w:b w:val="0"/>
                <w:sz w:val="18"/>
              </w:rPr>
              <w:t>6.00</w:t>
            </w:r>
          </w:p>
        </w:tc>
        <w:tc>
          <w:tcPr>
            <w:tcW w:w="2911" w:type="dxa"/>
            <w:tcBorders>
              <w:top w:val="nil"/>
              <w:left w:val="nil"/>
              <w:bottom w:val="nil"/>
              <w:right w:val="nil"/>
              <w:insideH w:val="nil"/>
              <w:insideV w:val="nil"/>
            </w:tcBorders>
            <w:vAlign w:val="center"/>
          </w:tcPr>
          <w:p w14:paraId="69B94394">
            <w:pPr>
              <w:spacing w:before="0" w:after="0" w:line="300" w:lineRule="exact"/>
              <w:ind w:firstLine="0"/>
              <w:jc w:val="center"/>
            </w:pPr>
            <w:r>
              <w:rPr>
                <w:rFonts w:ascii="Times New Roman" w:hAnsi="Times New Roman" w:eastAsia="宋体"/>
                <w:b w:val="0"/>
                <w:sz w:val="18"/>
              </w:rPr>
              <w:t>6.00</w:t>
            </w:r>
          </w:p>
        </w:tc>
      </w:tr>
      <w:tr w14:paraId="7058E37A">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2BE99303">
            <w:pPr>
              <w:spacing w:before="0" w:after="0" w:line="300" w:lineRule="exact"/>
              <w:ind w:firstLine="0"/>
              <w:jc w:val="center"/>
            </w:pPr>
            <w:r>
              <w:rPr>
                <w:rFonts w:ascii="Times New Roman" w:hAnsi="Times New Roman" w:eastAsia="宋体"/>
                <w:b w:val="0"/>
                <w:sz w:val="18"/>
              </w:rPr>
              <w:t>回答包含任一证据标记比例</w:t>
            </w:r>
          </w:p>
        </w:tc>
        <w:tc>
          <w:tcPr>
            <w:tcW w:w="2911" w:type="dxa"/>
            <w:tcBorders>
              <w:top w:val="nil"/>
              <w:left w:val="nil"/>
              <w:bottom w:val="nil"/>
              <w:right w:val="nil"/>
              <w:insideH w:val="nil"/>
              <w:insideV w:val="nil"/>
            </w:tcBorders>
            <w:vAlign w:val="center"/>
          </w:tcPr>
          <w:p w14:paraId="56A604A8">
            <w:pPr>
              <w:spacing w:before="0" w:after="0" w:line="300" w:lineRule="exact"/>
              <w:ind w:firstLine="0"/>
              <w:jc w:val="center"/>
            </w:pPr>
            <w:r>
              <w:rPr>
                <w:rFonts w:ascii="Times New Roman" w:hAnsi="Times New Roman" w:eastAsia="宋体"/>
                <w:b w:val="0"/>
                <w:sz w:val="18"/>
              </w:rPr>
              <w:t>90.0%</w:t>
            </w:r>
          </w:p>
        </w:tc>
        <w:tc>
          <w:tcPr>
            <w:tcW w:w="2911" w:type="dxa"/>
            <w:tcBorders>
              <w:top w:val="nil"/>
              <w:left w:val="nil"/>
              <w:bottom w:val="nil"/>
              <w:right w:val="nil"/>
              <w:insideH w:val="nil"/>
              <w:insideV w:val="nil"/>
            </w:tcBorders>
            <w:vAlign w:val="center"/>
          </w:tcPr>
          <w:p w14:paraId="5F015BB2">
            <w:pPr>
              <w:spacing w:before="0" w:after="0" w:line="300" w:lineRule="exact"/>
              <w:ind w:firstLine="0"/>
              <w:jc w:val="center"/>
            </w:pPr>
            <w:r>
              <w:rPr>
                <w:rFonts w:ascii="Times New Roman" w:hAnsi="Times New Roman" w:eastAsia="宋体"/>
                <w:b w:val="0"/>
                <w:sz w:val="18"/>
              </w:rPr>
              <w:t>85.0%</w:t>
            </w:r>
          </w:p>
        </w:tc>
      </w:tr>
      <w:tr w14:paraId="68142EB3">
        <w:tblPrEx>
          <w:tblCellMar>
            <w:top w:w="0" w:type="dxa"/>
            <w:left w:w="108" w:type="dxa"/>
            <w:bottom w:w="0" w:type="dxa"/>
            <w:right w:w="108" w:type="dxa"/>
          </w:tblCellMar>
        </w:tblPrEx>
        <w:trPr>
          <w:jc w:val="center"/>
        </w:trPr>
        <w:tc>
          <w:tcPr>
            <w:tcW w:w="2911" w:type="dxa"/>
            <w:tcBorders>
              <w:top w:val="nil"/>
              <w:left w:val="nil"/>
              <w:bottom w:val="single" w:color="000000" w:sz="12" w:space="0"/>
              <w:right w:val="nil"/>
              <w:insideH w:val="nil"/>
              <w:insideV w:val="nil"/>
            </w:tcBorders>
            <w:vAlign w:val="center"/>
          </w:tcPr>
          <w:p w14:paraId="7141906A">
            <w:pPr>
              <w:spacing w:before="0" w:after="0" w:line="300" w:lineRule="exact"/>
              <w:ind w:firstLine="0"/>
              <w:jc w:val="center"/>
            </w:pPr>
            <w:r>
              <w:rPr>
                <w:rFonts w:ascii="Times New Roman" w:hAnsi="Times New Roman" w:eastAsia="宋体"/>
                <w:b w:val="0"/>
                <w:sz w:val="18"/>
              </w:rPr>
              <w:t>平均总 Token</w:t>
            </w:r>
          </w:p>
        </w:tc>
        <w:tc>
          <w:tcPr>
            <w:tcW w:w="2911" w:type="dxa"/>
            <w:tcBorders>
              <w:top w:val="nil"/>
              <w:left w:val="nil"/>
              <w:bottom w:val="single" w:color="000000" w:sz="12" w:space="0"/>
              <w:right w:val="nil"/>
              <w:insideH w:val="nil"/>
              <w:insideV w:val="nil"/>
            </w:tcBorders>
            <w:vAlign w:val="center"/>
          </w:tcPr>
          <w:p w14:paraId="70949043">
            <w:pPr>
              <w:spacing w:before="0" w:after="0" w:line="300" w:lineRule="exact"/>
              <w:ind w:firstLine="0"/>
              <w:jc w:val="center"/>
            </w:pPr>
            <w:r>
              <w:rPr>
                <w:rFonts w:ascii="Times New Roman" w:hAnsi="Times New Roman" w:eastAsia="宋体"/>
                <w:b w:val="0"/>
                <w:sz w:val="18"/>
              </w:rPr>
              <w:t>567.45</w:t>
            </w:r>
          </w:p>
        </w:tc>
        <w:tc>
          <w:tcPr>
            <w:tcW w:w="2911" w:type="dxa"/>
            <w:tcBorders>
              <w:top w:val="nil"/>
              <w:left w:val="nil"/>
              <w:bottom w:val="single" w:color="000000" w:sz="12" w:space="0"/>
              <w:right w:val="nil"/>
              <w:insideH w:val="nil"/>
              <w:insideV w:val="nil"/>
            </w:tcBorders>
            <w:vAlign w:val="center"/>
          </w:tcPr>
          <w:p w14:paraId="7D775879">
            <w:pPr>
              <w:spacing w:before="0" w:after="0" w:line="300" w:lineRule="exact"/>
              <w:ind w:firstLine="0"/>
              <w:jc w:val="center"/>
            </w:pPr>
            <w:r>
              <w:rPr>
                <w:rFonts w:ascii="Times New Roman" w:hAnsi="Times New Roman" w:eastAsia="宋体"/>
                <w:b w:val="0"/>
                <w:sz w:val="18"/>
              </w:rPr>
              <w:t>893.15</w:t>
            </w:r>
          </w:p>
        </w:tc>
      </w:tr>
    </w:tbl>
    <w:p w14:paraId="7627C571">
      <w:pPr>
        <w:spacing w:after="0"/>
      </w:pPr>
    </w:p>
    <w:p w14:paraId="63DC79FB">
      <w:r>
        <w:rPr>
          <w:rFonts w:ascii="Times New Roman" w:hAnsi="Times New Roman" w:eastAsia="宋体"/>
          <w:b w:val="0"/>
          <w:sz w:val="24"/>
        </w:rPr>
        <w:t>两种模式任务完成率相差 50 个百分点。10 个问题仅图谱模式完成,不存在仅普通模式完成的问题,McNemar 精确检验 p=0.0020。该 p 值只描述当前 20 个配对问题中的不一致方向,不能消除答案规则事后建立、问题集小和单次生成造成的偏差,因此不作为稳定优越性的证明。分题型结果见表 7-6。</w:t>
      </w:r>
    </w:p>
    <w:p w14:paraId="02855999">
      <w:pPr>
        <w:keepNext/>
        <w:spacing w:line="300" w:lineRule="exact"/>
        <w:ind w:firstLine="0"/>
        <w:jc w:val="center"/>
      </w:pPr>
      <w:r>
        <w:rPr>
          <w:rFonts w:ascii="Times New Roman" w:hAnsi="Times New Roman" w:eastAsia="宋体"/>
          <w:b/>
          <w:sz w:val="20"/>
        </w:rPr>
        <w:t>表 7-6 不同问题类型任务完成率</w:t>
      </w:r>
    </w:p>
    <w:tbl>
      <w:tblPr>
        <w:tblStyle w:val="32"/>
        <w:tblW w:w="0" w:type="auto"/>
        <w:jc w:val="center"/>
        <w:tblLayout w:type="autofit"/>
        <w:tblCellMar>
          <w:top w:w="0" w:type="dxa"/>
          <w:left w:w="108" w:type="dxa"/>
          <w:bottom w:w="0" w:type="dxa"/>
          <w:right w:w="108" w:type="dxa"/>
        </w:tblCellMar>
      </w:tblPr>
      <w:tblGrid>
        <w:gridCol w:w="2183"/>
        <w:gridCol w:w="2183"/>
        <w:gridCol w:w="2183"/>
        <w:gridCol w:w="2183"/>
      </w:tblGrid>
      <w:tr w14:paraId="004C7BC6">
        <w:tblPrEx>
          <w:tblCellMar>
            <w:top w:w="0" w:type="dxa"/>
            <w:left w:w="108" w:type="dxa"/>
            <w:bottom w:w="0" w:type="dxa"/>
            <w:right w:w="108" w:type="dxa"/>
          </w:tblCellMar>
        </w:tblPrEx>
        <w:trPr>
          <w:jc w:val="center"/>
        </w:trPr>
        <w:tc>
          <w:tcPr>
            <w:tcW w:w="2183" w:type="dxa"/>
            <w:tcBorders>
              <w:top w:val="single" w:color="000000" w:sz="12" w:space="0"/>
              <w:left w:val="nil"/>
              <w:bottom w:val="single" w:color="000000" w:sz="6" w:space="0"/>
              <w:right w:val="nil"/>
              <w:insideH w:val="nil"/>
              <w:insideV w:val="nil"/>
            </w:tcBorders>
            <w:vAlign w:val="center"/>
          </w:tcPr>
          <w:p w14:paraId="2D86200A">
            <w:pPr>
              <w:spacing w:before="0" w:after="0" w:line="300" w:lineRule="exact"/>
              <w:ind w:firstLine="0"/>
              <w:jc w:val="center"/>
            </w:pPr>
            <w:r>
              <w:rPr>
                <w:rFonts w:ascii="Times New Roman" w:hAnsi="Times New Roman" w:eastAsia="黑体"/>
                <w:b/>
                <w:sz w:val="18"/>
              </w:rPr>
              <w:t>问题类型</w:t>
            </w:r>
          </w:p>
        </w:tc>
        <w:tc>
          <w:tcPr>
            <w:tcW w:w="2183" w:type="dxa"/>
            <w:tcBorders>
              <w:top w:val="single" w:color="000000" w:sz="12" w:space="0"/>
              <w:left w:val="nil"/>
              <w:bottom w:val="single" w:color="000000" w:sz="6" w:space="0"/>
              <w:right w:val="nil"/>
              <w:insideH w:val="nil"/>
              <w:insideV w:val="nil"/>
            </w:tcBorders>
            <w:vAlign w:val="center"/>
          </w:tcPr>
          <w:p w14:paraId="64913788">
            <w:pPr>
              <w:spacing w:before="0" w:after="0" w:line="300" w:lineRule="exact"/>
              <w:ind w:firstLine="0"/>
              <w:jc w:val="center"/>
            </w:pPr>
            <w:r>
              <w:rPr>
                <w:rFonts w:ascii="Times New Roman" w:hAnsi="Times New Roman" w:eastAsia="黑体"/>
                <w:b/>
                <w:sz w:val="18"/>
              </w:rPr>
              <w:t>普通 RAG 完成率</w:t>
            </w:r>
          </w:p>
        </w:tc>
        <w:tc>
          <w:tcPr>
            <w:tcW w:w="2183" w:type="dxa"/>
            <w:tcBorders>
              <w:top w:val="single" w:color="000000" w:sz="12" w:space="0"/>
              <w:left w:val="nil"/>
              <w:bottom w:val="single" w:color="000000" w:sz="6" w:space="0"/>
              <w:right w:val="nil"/>
              <w:insideH w:val="nil"/>
              <w:insideV w:val="nil"/>
            </w:tcBorders>
            <w:vAlign w:val="center"/>
          </w:tcPr>
          <w:p w14:paraId="0D2FB5B4">
            <w:pPr>
              <w:spacing w:before="0" w:after="0" w:line="300" w:lineRule="exact"/>
              <w:ind w:firstLine="0"/>
              <w:jc w:val="center"/>
            </w:pPr>
            <w:r>
              <w:rPr>
                <w:rFonts w:ascii="Times New Roman" w:hAnsi="Times New Roman" w:eastAsia="黑体"/>
                <w:b/>
                <w:sz w:val="18"/>
              </w:rPr>
              <w:t>图谱增强 RAG 完成率</w:t>
            </w:r>
          </w:p>
        </w:tc>
        <w:tc>
          <w:tcPr>
            <w:tcW w:w="2183" w:type="dxa"/>
            <w:tcBorders>
              <w:top w:val="single" w:color="000000" w:sz="12" w:space="0"/>
              <w:left w:val="nil"/>
              <w:bottom w:val="single" w:color="000000" w:sz="6" w:space="0"/>
              <w:right w:val="nil"/>
              <w:insideH w:val="nil"/>
              <w:insideV w:val="nil"/>
            </w:tcBorders>
            <w:vAlign w:val="center"/>
          </w:tcPr>
          <w:p w14:paraId="676FAEA3">
            <w:pPr>
              <w:spacing w:before="0" w:after="0" w:line="300" w:lineRule="exact"/>
              <w:ind w:firstLine="0"/>
              <w:jc w:val="center"/>
            </w:pPr>
            <w:r>
              <w:rPr>
                <w:rFonts w:ascii="Times New Roman" w:hAnsi="Times New Roman" w:eastAsia="黑体"/>
                <w:b/>
                <w:sz w:val="18"/>
              </w:rPr>
              <w:t>结果解释</w:t>
            </w:r>
          </w:p>
        </w:tc>
      </w:tr>
      <w:tr w14:paraId="75D6495E">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7E6A64CF">
            <w:pPr>
              <w:spacing w:before="0" w:after="0" w:line="300" w:lineRule="exact"/>
              <w:ind w:firstLine="0"/>
              <w:jc w:val="center"/>
            </w:pPr>
            <w:r>
              <w:rPr>
                <w:rFonts w:ascii="Times New Roman" w:hAnsi="Times New Roman" w:eastAsia="宋体"/>
                <w:b w:val="0"/>
                <w:sz w:val="18"/>
              </w:rPr>
              <w:t>资料事实型</w:t>
            </w:r>
          </w:p>
        </w:tc>
        <w:tc>
          <w:tcPr>
            <w:tcW w:w="2183" w:type="dxa"/>
            <w:tcBorders>
              <w:top w:val="nil"/>
              <w:left w:val="nil"/>
              <w:bottom w:val="nil"/>
              <w:right w:val="nil"/>
              <w:insideH w:val="nil"/>
              <w:insideV w:val="nil"/>
            </w:tcBorders>
            <w:vAlign w:val="center"/>
          </w:tcPr>
          <w:p w14:paraId="5F580DB9">
            <w:pPr>
              <w:spacing w:before="0" w:after="0" w:line="300" w:lineRule="exact"/>
              <w:ind w:firstLine="0"/>
              <w:jc w:val="center"/>
            </w:pPr>
            <w:r>
              <w:rPr>
                <w:rFonts w:ascii="Times New Roman" w:hAnsi="Times New Roman" w:eastAsia="宋体"/>
                <w:b w:val="0"/>
                <w:sz w:val="18"/>
              </w:rPr>
              <w:t>80.0%</w:t>
            </w:r>
          </w:p>
        </w:tc>
        <w:tc>
          <w:tcPr>
            <w:tcW w:w="2183" w:type="dxa"/>
            <w:tcBorders>
              <w:top w:val="nil"/>
              <w:left w:val="nil"/>
              <w:bottom w:val="nil"/>
              <w:right w:val="nil"/>
              <w:insideH w:val="nil"/>
              <w:insideV w:val="nil"/>
            </w:tcBorders>
            <w:vAlign w:val="center"/>
          </w:tcPr>
          <w:p w14:paraId="0C1CD953">
            <w:pPr>
              <w:spacing w:before="0" w:after="0" w:line="300" w:lineRule="exact"/>
              <w:ind w:firstLine="0"/>
              <w:jc w:val="center"/>
            </w:pPr>
            <w:r>
              <w:rPr>
                <w:rFonts w:ascii="Times New Roman" w:hAnsi="Times New Roman" w:eastAsia="宋体"/>
                <w:b w:val="0"/>
                <w:sz w:val="18"/>
              </w:rPr>
              <w:t>100.0%</w:t>
            </w:r>
          </w:p>
        </w:tc>
        <w:tc>
          <w:tcPr>
            <w:tcW w:w="2183" w:type="dxa"/>
            <w:tcBorders>
              <w:top w:val="nil"/>
              <w:left w:val="nil"/>
              <w:bottom w:val="nil"/>
              <w:right w:val="nil"/>
              <w:insideH w:val="nil"/>
              <w:insideV w:val="nil"/>
            </w:tcBorders>
            <w:vAlign w:val="center"/>
          </w:tcPr>
          <w:p w14:paraId="48310CC8">
            <w:pPr>
              <w:spacing w:before="0" w:after="0" w:line="300" w:lineRule="exact"/>
              <w:ind w:firstLine="0"/>
              <w:jc w:val="center"/>
            </w:pPr>
            <w:r>
              <w:rPr>
                <w:rFonts w:ascii="Times New Roman" w:hAnsi="Times New Roman" w:eastAsia="宋体"/>
                <w:b w:val="0"/>
                <w:sz w:val="18"/>
              </w:rPr>
              <w:t>两种模式主要依赖相同资料,差异较小</w:t>
            </w:r>
          </w:p>
        </w:tc>
      </w:tr>
      <w:tr w14:paraId="19390865">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42D7F5FC">
            <w:pPr>
              <w:spacing w:before="0" w:after="0" w:line="300" w:lineRule="exact"/>
              <w:ind w:firstLine="0"/>
              <w:jc w:val="center"/>
            </w:pPr>
            <w:r>
              <w:rPr>
                <w:rFonts w:ascii="Times New Roman" w:hAnsi="Times New Roman" w:eastAsia="宋体"/>
                <w:b w:val="0"/>
                <w:sz w:val="18"/>
              </w:rPr>
              <w:t>实验对象关系型</w:t>
            </w:r>
          </w:p>
        </w:tc>
        <w:tc>
          <w:tcPr>
            <w:tcW w:w="2183" w:type="dxa"/>
            <w:tcBorders>
              <w:top w:val="nil"/>
              <w:left w:val="nil"/>
              <w:bottom w:val="nil"/>
              <w:right w:val="nil"/>
              <w:insideH w:val="nil"/>
              <w:insideV w:val="nil"/>
            </w:tcBorders>
            <w:vAlign w:val="center"/>
          </w:tcPr>
          <w:p w14:paraId="04C75482">
            <w:pPr>
              <w:spacing w:before="0" w:after="0" w:line="300" w:lineRule="exact"/>
              <w:ind w:firstLine="0"/>
              <w:jc w:val="center"/>
            </w:pPr>
            <w:r>
              <w:rPr>
                <w:rFonts w:ascii="Times New Roman" w:hAnsi="Times New Roman" w:eastAsia="宋体"/>
                <w:b w:val="0"/>
                <w:sz w:val="18"/>
              </w:rPr>
              <w:t>0.0%</w:t>
            </w:r>
          </w:p>
        </w:tc>
        <w:tc>
          <w:tcPr>
            <w:tcW w:w="2183" w:type="dxa"/>
            <w:tcBorders>
              <w:top w:val="nil"/>
              <w:left w:val="nil"/>
              <w:bottom w:val="nil"/>
              <w:right w:val="nil"/>
              <w:insideH w:val="nil"/>
              <w:insideV w:val="nil"/>
            </w:tcBorders>
            <w:vAlign w:val="center"/>
          </w:tcPr>
          <w:p w14:paraId="6C6E9F7F">
            <w:pPr>
              <w:spacing w:before="0" w:after="0" w:line="300" w:lineRule="exact"/>
              <w:ind w:firstLine="0"/>
              <w:jc w:val="center"/>
            </w:pPr>
            <w:r>
              <w:rPr>
                <w:rFonts w:ascii="Times New Roman" w:hAnsi="Times New Roman" w:eastAsia="宋体"/>
                <w:b w:val="0"/>
                <w:sz w:val="18"/>
              </w:rPr>
              <w:t>100.0%</w:t>
            </w:r>
          </w:p>
        </w:tc>
        <w:tc>
          <w:tcPr>
            <w:tcW w:w="2183" w:type="dxa"/>
            <w:tcBorders>
              <w:top w:val="nil"/>
              <w:left w:val="nil"/>
              <w:bottom w:val="nil"/>
              <w:right w:val="nil"/>
              <w:insideH w:val="nil"/>
              <w:insideV w:val="nil"/>
            </w:tcBorders>
            <w:vAlign w:val="center"/>
          </w:tcPr>
          <w:p w14:paraId="4EDA6517">
            <w:pPr>
              <w:spacing w:before="0" w:after="0" w:line="300" w:lineRule="exact"/>
              <w:ind w:firstLine="0"/>
              <w:jc w:val="center"/>
            </w:pPr>
            <w:r>
              <w:rPr>
                <w:rFonts w:ascii="Times New Roman" w:hAnsi="Times New Roman" w:eastAsia="宋体"/>
                <w:b w:val="0"/>
                <w:sz w:val="18"/>
              </w:rPr>
              <w:t>图谱直接提供试剂、仪器和样本关系</w:t>
            </w:r>
          </w:p>
        </w:tc>
      </w:tr>
      <w:tr w14:paraId="043295B4">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2AA45EF1">
            <w:pPr>
              <w:spacing w:before="0" w:after="0" w:line="300" w:lineRule="exact"/>
              <w:ind w:firstLine="0"/>
              <w:jc w:val="center"/>
            </w:pPr>
            <w:r>
              <w:rPr>
                <w:rFonts w:ascii="Times New Roman" w:hAnsi="Times New Roman" w:eastAsia="宋体"/>
                <w:b w:val="0"/>
                <w:sz w:val="18"/>
              </w:rPr>
              <w:t>过程追溯型</w:t>
            </w:r>
          </w:p>
        </w:tc>
        <w:tc>
          <w:tcPr>
            <w:tcW w:w="2183" w:type="dxa"/>
            <w:tcBorders>
              <w:top w:val="nil"/>
              <w:left w:val="nil"/>
              <w:bottom w:val="nil"/>
              <w:right w:val="nil"/>
              <w:insideH w:val="nil"/>
              <w:insideV w:val="nil"/>
            </w:tcBorders>
            <w:vAlign w:val="center"/>
          </w:tcPr>
          <w:p w14:paraId="1CB2A422">
            <w:pPr>
              <w:spacing w:before="0" w:after="0" w:line="300" w:lineRule="exact"/>
              <w:ind w:firstLine="0"/>
              <w:jc w:val="center"/>
            </w:pPr>
            <w:r>
              <w:rPr>
                <w:rFonts w:ascii="Times New Roman" w:hAnsi="Times New Roman" w:eastAsia="宋体"/>
                <w:b w:val="0"/>
                <w:sz w:val="18"/>
              </w:rPr>
              <w:t>0.0%</w:t>
            </w:r>
          </w:p>
        </w:tc>
        <w:tc>
          <w:tcPr>
            <w:tcW w:w="2183" w:type="dxa"/>
            <w:tcBorders>
              <w:top w:val="nil"/>
              <w:left w:val="nil"/>
              <w:bottom w:val="nil"/>
              <w:right w:val="nil"/>
              <w:insideH w:val="nil"/>
              <w:insideV w:val="nil"/>
            </w:tcBorders>
            <w:vAlign w:val="center"/>
          </w:tcPr>
          <w:p w14:paraId="1A766813">
            <w:pPr>
              <w:spacing w:before="0" w:after="0" w:line="300" w:lineRule="exact"/>
              <w:ind w:firstLine="0"/>
              <w:jc w:val="center"/>
            </w:pPr>
            <w:r>
              <w:rPr>
                <w:rFonts w:ascii="Times New Roman" w:hAnsi="Times New Roman" w:eastAsia="宋体"/>
                <w:b w:val="0"/>
                <w:sz w:val="18"/>
              </w:rPr>
              <w:t>60.0%</w:t>
            </w:r>
          </w:p>
        </w:tc>
        <w:tc>
          <w:tcPr>
            <w:tcW w:w="2183" w:type="dxa"/>
            <w:tcBorders>
              <w:top w:val="nil"/>
              <w:left w:val="nil"/>
              <w:bottom w:val="nil"/>
              <w:right w:val="nil"/>
              <w:insideH w:val="nil"/>
              <w:insideV w:val="nil"/>
            </w:tcBorders>
            <w:vAlign w:val="center"/>
          </w:tcPr>
          <w:p w14:paraId="0CF096B9">
            <w:pPr>
              <w:spacing w:before="0" w:after="0" w:line="300" w:lineRule="exact"/>
              <w:ind w:firstLine="0"/>
              <w:jc w:val="center"/>
            </w:pPr>
            <w:r>
              <w:rPr>
                <w:rFonts w:ascii="Times New Roman" w:hAnsi="Times New Roman" w:eastAsia="宋体"/>
                <w:b w:val="0"/>
                <w:sz w:val="18"/>
              </w:rPr>
              <w:t>图谱可定位部分来源笔记,但 top-k 截断造成遗漏</w:t>
            </w:r>
          </w:p>
        </w:tc>
      </w:tr>
      <w:tr w14:paraId="19079222">
        <w:tblPrEx>
          <w:tblCellMar>
            <w:top w:w="0" w:type="dxa"/>
            <w:left w:w="108" w:type="dxa"/>
            <w:bottom w:w="0" w:type="dxa"/>
            <w:right w:w="108" w:type="dxa"/>
          </w:tblCellMar>
        </w:tblPrEx>
        <w:trPr>
          <w:jc w:val="center"/>
        </w:trPr>
        <w:tc>
          <w:tcPr>
            <w:tcW w:w="2183" w:type="dxa"/>
            <w:tcBorders>
              <w:top w:val="nil"/>
              <w:left w:val="nil"/>
              <w:bottom w:val="single" w:color="000000" w:sz="12" w:space="0"/>
              <w:right w:val="nil"/>
              <w:insideH w:val="nil"/>
              <w:insideV w:val="nil"/>
            </w:tcBorders>
            <w:vAlign w:val="center"/>
          </w:tcPr>
          <w:p w14:paraId="305EC32E">
            <w:pPr>
              <w:spacing w:before="0" w:after="0" w:line="300" w:lineRule="exact"/>
              <w:ind w:firstLine="0"/>
              <w:jc w:val="center"/>
            </w:pPr>
            <w:r>
              <w:rPr>
                <w:rFonts w:ascii="Times New Roman" w:hAnsi="Times New Roman" w:eastAsia="宋体"/>
                <w:b w:val="0"/>
                <w:sz w:val="18"/>
              </w:rPr>
              <w:t>综合总结型</w:t>
            </w:r>
          </w:p>
        </w:tc>
        <w:tc>
          <w:tcPr>
            <w:tcW w:w="2183" w:type="dxa"/>
            <w:tcBorders>
              <w:top w:val="nil"/>
              <w:left w:val="nil"/>
              <w:bottom w:val="single" w:color="000000" w:sz="12" w:space="0"/>
              <w:right w:val="nil"/>
              <w:insideH w:val="nil"/>
              <w:insideV w:val="nil"/>
            </w:tcBorders>
            <w:vAlign w:val="center"/>
          </w:tcPr>
          <w:p w14:paraId="3B5C4C86">
            <w:pPr>
              <w:spacing w:before="0" w:after="0" w:line="300" w:lineRule="exact"/>
              <w:ind w:firstLine="0"/>
              <w:jc w:val="center"/>
            </w:pPr>
            <w:r>
              <w:rPr>
                <w:rFonts w:ascii="Times New Roman" w:hAnsi="Times New Roman" w:eastAsia="宋体"/>
                <w:b w:val="0"/>
                <w:sz w:val="18"/>
              </w:rPr>
              <w:t>0.0%</w:t>
            </w:r>
          </w:p>
        </w:tc>
        <w:tc>
          <w:tcPr>
            <w:tcW w:w="2183" w:type="dxa"/>
            <w:tcBorders>
              <w:top w:val="nil"/>
              <w:left w:val="nil"/>
              <w:bottom w:val="single" w:color="000000" w:sz="12" w:space="0"/>
              <w:right w:val="nil"/>
              <w:insideH w:val="nil"/>
              <w:insideV w:val="nil"/>
            </w:tcBorders>
            <w:vAlign w:val="center"/>
          </w:tcPr>
          <w:p w14:paraId="171BAA70">
            <w:pPr>
              <w:spacing w:before="0" w:after="0" w:line="300" w:lineRule="exact"/>
              <w:ind w:firstLine="0"/>
              <w:jc w:val="center"/>
            </w:pPr>
            <w:r>
              <w:rPr>
                <w:rFonts w:ascii="Times New Roman" w:hAnsi="Times New Roman" w:eastAsia="宋体"/>
                <w:b w:val="0"/>
                <w:sz w:val="18"/>
              </w:rPr>
              <w:t>20.0%</w:t>
            </w:r>
          </w:p>
        </w:tc>
        <w:tc>
          <w:tcPr>
            <w:tcW w:w="2183" w:type="dxa"/>
            <w:tcBorders>
              <w:top w:val="nil"/>
              <w:left w:val="nil"/>
              <w:bottom w:val="single" w:color="000000" w:sz="12" w:space="0"/>
              <w:right w:val="nil"/>
              <w:insideH w:val="nil"/>
              <w:insideV w:val="nil"/>
            </w:tcBorders>
            <w:vAlign w:val="center"/>
          </w:tcPr>
          <w:p w14:paraId="6217CCA6">
            <w:pPr>
              <w:spacing w:before="0" w:after="0" w:line="300" w:lineRule="exact"/>
              <w:ind w:firstLine="0"/>
              <w:jc w:val="center"/>
            </w:pPr>
            <w:r>
              <w:rPr>
                <w:rFonts w:ascii="Times New Roman" w:hAnsi="Times New Roman" w:eastAsia="宋体"/>
                <w:b w:val="0"/>
                <w:sz w:val="18"/>
              </w:rPr>
              <w:t>多记录联合、时间和分类问题仍明显不足</w:t>
            </w:r>
          </w:p>
        </w:tc>
      </w:tr>
    </w:tbl>
    <w:p w14:paraId="506FC7B6">
      <w:pPr>
        <w:spacing w:after="0"/>
      </w:pPr>
    </w:p>
    <w:p w14:paraId="3FB6D7FF">
      <w:r>
        <w:rPr>
          <w:rFonts w:ascii="Times New Roman" w:hAnsi="Times New Roman" w:eastAsia="宋体"/>
          <w:b w:val="0"/>
          <w:sz w:val="24"/>
        </w:rPr>
        <w:t>图谱证据的收益集中在直接关系问题,并未普遍解决复杂总结。图 7-2 展示答案要点证据覆盖率、总体任务完成率和平均响应时延。</w:t>
      </w:r>
    </w:p>
    <w:p w14:paraId="56278BA8">
      <w:pPr>
        <w:keepNext/>
        <w:keepLines/>
        <w:pageBreakBefore/>
        <w:spacing w:line="240" w:lineRule="auto"/>
        <w:ind w:firstLine="0"/>
        <w:jc w:val="center"/>
      </w:pPr>
      <w:r>
        <w:drawing>
          <wp:inline distT="0" distB="0" distL="114300" distR="114300">
            <wp:extent cx="5219700" cy="21164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220000" cy="2116681"/>
                    </a:xfrm>
                    <a:prstGeom prst="rect">
                      <a:avLst/>
                    </a:prstGeom>
                  </pic:spPr>
                </pic:pic>
              </a:graphicData>
            </a:graphic>
          </wp:inline>
        </w:drawing>
      </w:r>
    </w:p>
    <w:p w14:paraId="3D79F2D3">
      <w:pPr>
        <w:keepLines/>
        <w:spacing w:line="300" w:lineRule="exact"/>
        <w:ind w:firstLine="0"/>
        <w:jc w:val="center"/>
      </w:pPr>
      <w:r>
        <w:rPr>
          <w:rFonts w:ascii="Times New Roman" w:hAnsi="Times New Roman" w:eastAsia="宋体"/>
          <w:b/>
          <w:sz w:val="20"/>
        </w:rPr>
        <w:t>图 7-2 RAG 对照实验的证据覆盖、任务完成率与响应时延</w:t>
      </w:r>
    </w:p>
    <w:p w14:paraId="7589CC7F">
      <w:pPr>
        <w:pStyle w:val="5"/>
        <w:ind w:firstLine="0"/>
      </w:pPr>
      <w:r>
        <w:t>7.5.3 证据覆盖分解与失败机制</w:t>
      </w:r>
    </w:p>
    <w:p w14:paraId="0F5C2DC8">
      <w:r>
        <w:rPr>
          <w:rFonts w:ascii="Times New Roman" w:hAnsi="Times New Roman" w:eastAsia="宋体"/>
          <w:b w:val="0"/>
          <w:sz w:val="24"/>
        </w:rPr>
        <w:t>为判断差异发生在检索阶段还是生成阶段,本文对 18 个事实型问题离线检查答案要点是否已经出现在资料片段、图谱关系或二者合并证据中。普通 RAG 的资料证据完整覆盖 3/18 题,图谱增强 RAG 的资料证据同样覆盖 3/18 题;加入图谱后,图谱关系单独覆盖 9/18 题,合并证据覆盖 12/18 题。两种模式在这 18 题上的最终完成数也分别为 3 和 12。该一致性表明,当前批次的性能差异首先由必要事实是否被检索到解释,而不是由图谱提示使模型获得了额外的通用推理能力。</w:t>
      </w:r>
    </w:p>
    <w:p w14:paraId="3C3C0C16">
      <w:r>
        <w:rPr>
          <w:rFonts w:ascii="Times New Roman" w:hAnsi="Times New Roman" w:eastAsia="宋体"/>
          <w:b w:val="0"/>
          <w:sz w:val="24"/>
        </w:rPr>
        <w:t>Q13 暴露词项解析与同分排序问题。查询包含“目标蛋白表达降低”,但当前中文正则将较长连续文本作为整体词项,无法与目标实体形成有效子串匹配。系统只识别出“结果”关系类型,使大量 produces_result 关系获得相同类型分;前 10 条最终被质粒测序、ELISA、克隆形成、免疫荧光和 RNA 结果占据,正确的 Western Blot 关系未进入上下文。该失败应通过中文分词、实体短语识别或结果实体倒排索引修复,而不是简单增加生成提示。</w:t>
      </w:r>
    </w:p>
    <w:p w14:paraId="2EFE083B">
      <w:r>
        <w:rPr>
          <w:rFonts w:ascii="Times New Roman" w:hAnsi="Times New Roman" w:eastAsia="宋体"/>
          <w:b w:val="0"/>
          <w:sz w:val="24"/>
        </w:rPr>
        <w:t>Q15 暴露检索上限与任务基数冲突。问题要求列出 15 条已审核笔记,但 graph_top_k=10 从定义上最多返回 10 条 has_note 关系,因此该任务在当前配置下不可能完整完成。对于“全部、哪些、多少”等集合型意图,检索器应先执行计数或分页查询,而不应复用固定 top-k 排序。</w:t>
      </w:r>
    </w:p>
    <w:p w14:paraId="009281F8">
      <w:r>
        <w:rPr>
          <w:rFonts w:ascii="Times New Roman" w:hAnsi="Times New Roman" w:eastAsia="宋体"/>
          <w:b w:val="0"/>
          <w:sz w:val="24"/>
        </w:rPr>
        <w:t>Q17 暴露实验协议本身的上下文缺口。“这三项实验”依赖 Q16 的前序语境,但正式实验把每个问题作为独立请求运行,没有会话历史或显式实体集合。模型只能把当前检索结果中的若干实验解释为“三项实验”。因此,Q17 既是模型指代失败,也是问题设计与独立问答协议不一致;后续实验应把目标实验名称直接写入问题,或将多轮上下文作为受控变量。</w:t>
      </w:r>
    </w:p>
    <w:p w14:paraId="63DA07D2">
      <w:r>
        <w:rPr>
          <w:rFonts w:ascii="Times New Roman" w:hAnsi="Times New Roman" w:eastAsia="宋体"/>
          <w:b w:val="0"/>
          <w:sz w:val="24"/>
        </w:rPr>
        <w:t>Q18 和 Q19 暴露单关系排序无法执行连接与聚合。系统根据“实验类型”提示优先召回 has_experiment_type 关系,却没有继续沿同一笔记连接 uses_reagent 或 uses_instrument,因此只能得到实验分类而得不到“分类-试剂/仪器”组合。该任务需要查询分解、按关系类型配额、笔记节点连接和分组聚合,属于方法能力缺失,不能通过阈值微调解决。</w:t>
      </w:r>
    </w:p>
    <w:p w14:paraId="50779D14">
      <w:r>
        <w:rPr>
          <w:rFonts w:ascii="Times New Roman" w:hAnsi="Times New Roman" w:eastAsia="宋体"/>
          <w:b w:val="0"/>
          <w:sz w:val="24"/>
        </w:rPr>
        <w:t>上述五题均首先表现为证据覆盖不足。失败分析因此将改进优先级从“优化回答措辞”转向检索结构:先保证任务所需关系被完整、成组地召回,再评价生成模型能否忠实组织证据。</w:t>
      </w:r>
    </w:p>
    <w:p w14:paraId="13B4CDDA">
      <w:pPr>
        <w:pStyle w:val="5"/>
        <w:ind w:firstLine="0"/>
      </w:pPr>
      <w:r>
        <w:t>7.5.4 时延异常与参数敏感性</w:t>
      </w:r>
    </w:p>
    <w:p w14:paraId="4132F2C9">
      <w:r>
        <w:rPr>
          <w:rFonts w:ascii="Times New Roman" w:hAnsi="Times New Roman" w:eastAsia="宋体"/>
          <w:b w:val="0"/>
          <w:sz w:val="24"/>
        </w:rPr>
        <w:t>表 7-5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14:paraId="7E1F6402">
      <w:r>
        <w:rPr>
          <w:rFonts w:ascii="Times New Roman" w:hAnsi="Times New Roman" w:eastAsia="宋体"/>
          <w:b w:val="0"/>
          <w:sz w:val="24"/>
        </w:rPr>
        <w:t>图谱最低得分阈值的离线敏感性结果见表 7-7。</w:t>
      </w:r>
    </w:p>
    <w:p w14:paraId="2A5664F3">
      <w:pPr>
        <w:keepNext/>
        <w:spacing w:line="300" w:lineRule="exact"/>
        <w:ind w:firstLine="0"/>
        <w:jc w:val="center"/>
      </w:pPr>
      <w:r>
        <w:rPr>
          <w:rFonts w:ascii="Times New Roman" w:hAnsi="Times New Roman" w:eastAsia="宋体"/>
          <w:b/>
          <w:sz w:val="20"/>
        </w:rPr>
        <w:t>表 7-7 图谱最低得分阈值敏感性</w:t>
      </w:r>
    </w:p>
    <w:tbl>
      <w:tblPr>
        <w:tblStyle w:val="32"/>
        <w:tblW w:w="0" w:type="auto"/>
        <w:jc w:val="center"/>
        <w:tblLayout w:type="autofit"/>
        <w:tblCellMar>
          <w:top w:w="0" w:type="dxa"/>
          <w:left w:w="108" w:type="dxa"/>
          <w:bottom w:w="0" w:type="dxa"/>
          <w:right w:w="108" w:type="dxa"/>
        </w:tblCellMar>
      </w:tblPr>
      <w:tblGrid>
        <w:gridCol w:w="2183"/>
        <w:gridCol w:w="2183"/>
        <w:gridCol w:w="2183"/>
        <w:gridCol w:w="2183"/>
      </w:tblGrid>
      <w:tr w14:paraId="16D15111">
        <w:tblPrEx>
          <w:tblCellMar>
            <w:top w:w="0" w:type="dxa"/>
            <w:left w:w="108" w:type="dxa"/>
            <w:bottom w:w="0" w:type="dxa"/>
            <w:right w:w="108" w:type="dxa"/>
          </w:tblCellMar>
        </w:tblPrEx>
        <w:trPr>
          <w:jc w:val="center"/>
        </w:trPr>
        <w:tc>
          <w:tcPr>
            <w:tcW w:w="2183" w:type="dxa"/>
            <w:tcBorders>
              <w:top w:val="single" w:color="000000" w:sz="12" w:space="0"/>
              <w:left w:val="nil"/>
              <w:bottom w:val="single" w:color="000000" w:sz="6" w:space="0"/>
              <w:right w:val="nil"/>
              <w:insideH w:val="nil"/>
              <w:insideV w:val="nil"/>
            </w:tcBorders>
            <w:vAlign w:val="center"/>
          </w:tcPr>
          <w:p w14:paraId="07F42DBA">
            <w:pPr>
              <w:spacing w:before="0" w:after="0" w:line="300" w:lineRule="exact"/>
              <w:ind w:firstLine="0"/>
              <w:jc w:val="center"/>
            </w:pPr>
            <w:r>
              <w:rPr>
                <w:rFonts w:ascii="Times New Roman" w:hAnsi="Times New Roman" w:eastAsia="黑体"/>
                <w:b/>
                <w:sz w:val="18"/>
              </w:rPr>
              <w:t>最低得分阈值</w:t>
            </w:r>
          </w:p>
        </w:tc>
        <w:tc>
          <w:tcPr>
            <w:tcW w:w="2183" w:type="dxa"/>
            <w:tcBorders>
              <w:top w:val="single" w:color="000000" w:sz="12" w:space="0"/>
              <w:left w:val="nil"/>
              <w:bottom w:val="single" w:color="000000" w:sz="6" w:space="0"/>
              <w:right w:val="nil"/>
              <w:insideH w:val="nil"/>
              <w:insideV w:val="nil"/>
            </w:tcBorders>
            <w:vAlign w:val="center"/>
          </w:tcPr>
          <w:p w14:paraId="35AD76B9">
            <w:pPr>
              <w:spacing w:before="0" w:after="0" w:line="300" w:lineRule="exact"/>
              <w:ind w:firstLine="0"/>
              <w:jc w:val="center"/>
            </w:pPr>
            <w:r>
              <w:rPr>
                <w:rFonts w:ascii="Times New Roman" w:hAnsi="Times New Roman" w:eastAsia="黑体"/>
                <w:b/>
                <w:sz w:val="18"/>
              </w:rPr>
              <w:t>图谱覆盖率</w:t>
            </w:r>
          </w:p>
        </w:tc>
        <w:tc>
          <w:tcPr>
            <w:tcW w:w="2183" w:type="dxa"/>
            <w:tcBorders>
              <w:top w:val="single" w:color="000000" w:sz="12" w:space="0"/>
              <w:left w:val="nil"/>
              <w:bottom w:val="single" w:color="000000" w:sz="6" w:space="0"/>
              <w:right w:val="nil"/>
              <w:insideH w:val="nil"/>
              <w:insideV w:val="nil"/>
            </w:tcBorders>
            <w:vAlign w:val="center"/>
          </w:tcPr>
          <w:p w14:paraId="528A75B8">
            <w:pPr>
              <w:spacing w:before="0" w:after="0" w:line="300" w:lineRule="exact"/>
              <w:ind w:firstLine="0"/>
              <w:jc w:val="center"/>
            </w:pPr>
            <w:r>
              <w:rPr>
                <w:rFonts w:ascii="Times New Roman" w:hAnsi="Times New Roman" w:eastAsia="黑体"/>
                <w:b/>
                <w:sz w:val="18"/>
              </w:rPr>
              <w:t>平均命中数</w:t>
            </w:r>
          </w:p>
        </w:tc>
        <w:tc>
          <w:tcPr>
            <w:tcW w:w="2183" w:type="dxa"/>
            <w:tcBorders>
              <w:top w:val="single" w:color="000000" w:sz="12" w:space="0"/>
              <w:left w:val="nil"/>
              <w:bottom w:val="single" w:color="000000" w:sz="6" w:space="0"/>
              <w:right w:val="nil"/>
              <w:insideH w:val="nil"/>
              <w:insideV w:val="nil"/>
            </w:tcBorders>
            <w:vAlign w:val="center"/>
          </w:tcPr>
          <w:p w14:paraId="5462B21B">
            <w:pPr>
              <w:spacing w:before="0" w:after="0" w:line="300" w:lineRule="exact"/>
              <w:ind w:firstLine="0"/>
              <w:jc w:val="center"/>
            </w:pPr>
            <w:r>
              <w:rPr>
                <w:rFonts w:ascii="Times New Roman" w:hAnsi="Times New Roman" w:eastAsia="黑体"/>
                <w:b/>
                <w:sz w:val="18"/>
              </w:rPr>
              <w:t>零命中问题数</w:t>
            </w:r>
          </w:p>
        </w:tc>
      </w:tr>
      <w:tr w14:paraId="243BF0EB">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01806919">
            <w:pPr>
              <w:spacing w:before="0" w:after="0" w:line="300" w:lineRule="exact"/>
              <w:ind w:firstLine="0"/>
              <w:jc w:val="center"/>
            </w:pPr>
            <w:r>
              <w:rPr>
                <w:rFonts w:ascii="Times New Roman" w:hAnsi="Times New Roman" w:eastAsia="宋体"/>
                <w:b w:val="0"/>
                <w:sz w:val="18"/>
              </w:rPr>
              <w:t>0.5</w:t>
            </w:r>
          </w:p>
        </w:tc>
        <w:tc>
          <w:tcPr>
            <w:tcW w:w="2183" w:type="dxa"/>
            <w:tcBorders>
              <w:top w:val="nil"/>
              <w:left w:val="nil"/>
              <w:bottom w:val="nil"/>
              <w:right w:val="nil"/>
              <w:insideH w:val="nil"/>
              <w:insideV w:val="nil"/>
            </w:tcBorders>
            <w:vAlign w:val="center"/>
          </w:tcPr>
          <w:p w14:paraId="236AF8DF">
            <w:pPr>
              <w:spacing w:before="0" w:after="0" w:line="300" w:lineRule="exact"/>
              <w:ind w:firstLine="0"/>
              <w:jc w:val="center"/>
            </w:pPr>
            <w:r>
              <w:rPr>
                <w:rFonts w:ascii="Times New Roman" w:hAnsi="Times New Roman" w:eastAsia="宋体"/>
                <w:b w:val="0"/>
                <w:sz w:val="18"/>
              </w:rPr>
              <w:t>100.0%</w:t>
            </w:r>
          </w:p>
        </w:tc>
        <w:tc>
          <w:tcPr>
            <w:tcW w:w="2183" w:type="dxa"/>
            <w:tcBorders>
              <w:top w:val="nil"/>
              <w:left w:val="nil"/>
              <w:bottom w:val="nil"/>
              <w:right w:val="nil"/>
              <w:insideH w:val="nil"/>
              <w:insideV w:val="nil"/>
            </w:tcBorders>
            <w:vAlign w:val="center"/>
          </w:tcPr>
          <w:p w14:paraId="66BCCA3E">
            <w:pPr>
              <w:spacing w:before="0" w:after="0" w:line="300" w:lineRule="exact"/>
              <w:ind w:firstLine="0"/>
              <w:jc w:val="center"/>
            </w:pPr>
            <w:r>
              <w:rPr>
                <w:rFonts w:ascii="Times New Roman" w:hAnsi="Times New Roman" w:eastAsia="宋体"/>
                <w:b w:val="0"/>
                <w:sz w:val="18"/>
              </w:rPr>
              <w:t>10.00</w:t>
            </w:r>
          </w:p>
        </w:tc>
        <w:tc>
          <w:tcPr>
            <w:tcW w:w="2183" w:type="dxa"/>
            <w:tcBorders>
              <w:top w:val="nil"/>
              <w:left w:val="nil"/>
              <w:bottom w:val="nil"/>
              <w:right w:val="nil"/>
              <w:insideH w:val="nil"/>
              <w:insideV w:val="nil"/>
            </w:tcBorders>
            <w:vAlign w:val="center"/>
          </w:tcPr>
          <w:p w14:paraId="4ED38191">
            <w:pPr>
              <w:spacing w:before="0" w:after="0" w:line="300" w:lineRule="exact"/>
              <w:ind w:firstLine="0"/>
              <w:jc w:val="center"/>
            </w:pPr>
            <w:r>
              <w:rPr>
                <w:rFonts w:ascii="Times New Roman" w:hAnsi="Times New Roman" w:eastAsia="宋体"/>
                <w:b w:val="0"/>
                <w:sz w:val="18"/>
              </w:rPr>
              <w:t>0</w:t>
            </w:r>
          </w:p>
        </w:tc>
      </w:tr>
      <w:tr w14:paraId="7EE7A4E5">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768E20B4">
            <w:pPr>
              <w:spacing w:before="0" w:after="0" w:line="300" w:lineRule="exact"/>
              <w:ind w:firstLine="0"/>
              <w:jc w:val="center"/>
            </w:pPr>
            <w:r>
              <w:rPr>
                <w:rFonts w:ascii="Times New Roman" w:hAnsi="Times New Roman" w:eastAsia="宋体"/>
                <w:b w:val="0"/>
                <w:sz w:val="18"/>
              </w:rPr>
              <w:t>1.0</w:t>
            </w:r>
          </w:p>
        </w:tc>
        <w:tc>
          <w:tcPr>
            <w:tcW w:w="2183" w:type="dxa"/>
            <w:tcBorders>
              <w:top w:val="nil"/>
              <w:left w:val="nil"/>
              <w:bottom w:val="nil"/>
              <w:right w:val="nil"/>
              <w:insideH w:val="nil"/>
              <w:insideV w:val="nil"/>
            </w:tcBorders>
            <w:vAlign w:val="center"/>
          </w:tcPr>
          <w:p w14:paraId="4013A6C3">
            <w:pPr>
              <w:spacing w:before="0" w:after="0" w:line="300" w:lineRule="exact"/>
              <w:ind w:firstLine="0"/>
              <w:jc w:val="center"/>
            </w:pPr>
            <w:r>
              <w:rPr>
                <w:rFonts w:ascii="Times New Roman" w:hAnsi="Times New Roman" w:eastAsia="宋体"/>
                <w:b w:val="0"/>
                <w:sz w:val="18"/>
              </w:rPr>
              <w:t>95.0%</w:t>
            </w:r>
          </w:p>
        </w:tc>
        <w:tc>
          <w:tcPr>
            <w:tcW w:w="2183" w:type="dxa"/>
            <w:tcBorders>
              <w:top w:val="nil"/>
              <w:left w:val="nil"/>
              <w:bottom w:val="nil"/>
              <w:right w:val="nil"/>
              <w:insideH w:val="nil"/>
              <w:insideV w:val="nil"/>
            </w:tcBorders>
            <w:vAlign w:val="center"/>
          </w:tcPr>
          <w:p w14:paraId="6D70AAAD">
            <w:pPr>
              <w:spacing w:before="0" w:after="0" w:line="300" w:lineRule="exact"/>
              <w:ind w:firstLine="0"/>
              <w:jc w:val="center"/>
            </w:pPr>
            <w:r>
              <w:rPr>
                <w:rFonts w:ascii="Times New Roman" w:hAnsi="Times New Roman" w:eastAsia="宋体"/>
                <w:b w:val="0"/>
                <w:sz w:val="18"/>
              </w:rPr>
              <w:t>8.60</w:t>
            </w:r>
          </w:p>
        </w:tc>
        <w:tc>
          <w:tcPr>
            <w:tcW w:w="2183" w:type="dxa"/>
            <w:tcBorders>
              <w:top w:val="nil"/>
              <w:left w:val="nil"/>
              <w:bottom w:val="nil"/>
              <w:right w:val="nil"/>
              <w:insideH w:val="nil"/>
              <w:insideV w:val="nil"/>
            </w:tcBorders>
            <w:vAlign w:val="center"/>
          </w:tcPr>
          <w:p w14:paraId="01458335">
            <w:pPr>
              <w:spacing w:before="0" w:after="0" w:line="300" w:lineRule="exact"/>
              <w:ind w:firstLine="0"/>
              <w:jc w:val="center"/>
            </w:pPr>
            <w:r>
              <w:rPr>
                <w:rFonts w:ascii="Times New Roman" w:hAnsi="Times New Roman" w:eastAsia="宋体"/>
                <w:b w:val="0"/>
                <w:sz w:val="18"/>
              </w:rPr>
              <w:t>1</w:t>
            </w:r>
          </w:p>
        </w:tc>
      </w:tr>
      <w:tr w14:paraId="2C68113B">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33321DD8">
            <w:pPr>
              <w:spacing w:before="0" w:after="0" w:line="300" w:lineRule="exact"/>
              <w:ind w:firstLine="0"/>
              <w:jc w:val="center"/>
            </w:pPr>
            <w:r>
              <w:rPr>
                <w:rFonts w:ascii="Times New Roman" w:hAnsi="Times New Roman" w:eastAsia="宋体"/>
                <w:b w:val="0"/>
                <w:sz w:val="18"/>
              </w:rPr>
              <w:t>2.0</w:t>
            </w:r>
          </w:p>
        </w:tc>
        <w:tc>
          <w:tcPr>
            <w:tcW w:w="2183" w:type="dxa"/>
            <w:tcBorders>
              <w:top w:val="nil"/>
              <w:left w:val="nil"/>
              <w:bottom w:val="nil"/>
              <w:right w:val="nil"/>
              <w:insideH w:val="nil"/>
              <w:insideV w:val="nil"/>
            </w:tcBorders>
            <w:vAlign w:val="center"/>
          </w:tcPr>
          <w:p w14:paraId="4817408E">
            <w:pPr>
              <w:spacing w:before="0" w:after="0" w:line="300" w:lineRule="exact"/>
              <w:ind w:firstLine="0"/>
              <w:jc w:val="center"/>
            </w:pPr>
            <w:r>
              <w:rPr>
                <w:rFonts w:ascii="Times New Roman" w:hAnsi="Times New Roman" w:eastAsia="宋体"/>
                <w:b w:val="0"/>
                <w:sz w:val="18"/>
              </w:rPr>
              <w:t>95.0%</w:t>
            </w:r>
          </w:p>
        </w:tc>
        <w:tc>
          <w:tcPr>
            <w:tcW w:w="2183" w:type="dxa"/>
            <w:tcBorders>
              <w:top w:val="nil"/>
              <w:left w:val="nil"/>
              <w:bottom w:val="nil"/>
              <w:right w:val="nil"/>
              <w:insideH w:val="nil"/>
              <w:insideV w:val="nil"/>
            </w:tcBorders>
            <w:vAlign w:val="center"/>
          </w:tcPr>
          <w:p w14:paraId="2548370D">
            <w:pPr>
              <w:spacing w:before="0" w:after="0" w:line="300" w:lineRule="exact"/>
              <w:ind w:firstLine="0"/>
              <w:jc w:val="center"/>
            </w:pPr>
            <w:r>
              <w:rPr>
                <w:rFonts w:ascii="Times New Roman" w:hAnsi="Times New Roman" w:eastAsia="宋体"/>
                <w:b w:val="0"/>
                <w:sz w:val="18"/>
              </w:rPr>
              <w:t>8.35</w:t>
            </w:r>
          </w:p>
        </w:tc>
        <w:tc>
          <w:tcPr>
            <w:tcW w:w="2183" w:type="dxa"/>
            <w:tcBorders>
              <w:top w:val="nil"/>
              <w:left w:val="nil"/>
              <w:bottom w:val="nil"/>
              <w:right w:val="nil"/>
              <w:insideH w:val="nil"/>
              <w:insideV w:val="nil"/>
            </w:tcBorders>
            <w:vAlign w:val="center"/>
          </w:tcPr>
          <w:p w14:paraId="74032D09">
            <w:pPr>
              <w:spacing w:before="0" w:after="0" w:line="300" w:lineRule="exact"/>
              <w:ind w:firstLine="0"/>
              <w:jc w:val="center"/>
            </w:pPr>
            <w:r>
              <w:rPr>
                <w:rFonts w:ascii="Times New Roman" w:hAnsi="Times New Roman" w:eastAsia="宋体"/>
                <w:b w:val="0"/>
                <w:sz w:val="18"/>
              </w:rPr>
              <w:t>1</w:t>
            </w:r>
          </w:p>
        </w:tc>
      </w:tr>
      <w:tr w14:paraId="0DCDF349">
        <w:tblPrEx>
          <w:tblCellMar>
            <w:top w:w="0" w:type="dxa"/>
            <w:left w:w="108" w:type="dxa"/>
            <w:bottom w:w="0" w:type="dxa"/>
            <w:right w:w="108" w:type="dxa"/>
          </w:tblCellMar>
        </w:tblPrEx>
        <w:trPr>
          <w:jc w:val="center"/>
        </w:trPr>
        <w:tc>
          <w:tcPr>
            <w:tcW w:w="2183" w:type="dxa"/>
            <w:tcBorders>
              <w:top w:val="nil"/>
              <w:left w:val="nil"/>
              <w:bottom w:val="nil"/>
              <w:right w:val="nil"/>
              <w:insideH w:val="nil"/>
              <w:insideV w:val="nil"/>
            </w:tcBorders>
            <w:vAlign w:val="center"/>
          </w:tcPr>
          <w:p w14:paraId="713BFA72">
            <w:pPr>
              <w:spacing w:before="0" w:after="0" w:line="300" w:lineRule="exact"/>
              <w:ind w:firstLine="0"/>
              <w:jc w:val="center"/>
            </w:pPr>
            <w:r>
              <w:rPr>
                <w:rFonts w:ascii="Times New Roman" w:hAnsi="Times New Roman" w:eastAsia="宋体"/>
                <w:b w:val="0"/>
                <w:sz w:val="18"/>
              </w:rPr>
              <w:t>3.0</w:t>
            </w:r>
          </w:p>
        </w:tc>
        <w:tc>
          <w:tcPr>
            <w:tcW w:w="2183" w:type="dxa"/>
            <w:tcBorders>
              <w:top w:val="nil"/>
              <w:left w:val="nil"/>
              <w:bottom w:val="nil"/>
              <w:right w:val="nil"/>
              <w:insideH w:val="nil"/>
              <w:insideV w:val="nil"/>
            </w:tcBorders>
            <w:vAlign w:val="center"/>
          </w:tcPr>
          <w:p w14:paraId="10F1667A">
            <w:pPr>
              <w:spacing w:before="0" w:after="0" w:line="300" w:lineRule="exact"/>
              <w:ind w:firstLine="0"/>
              <w:jc w:val="center"/>
            </w:pPr>
            <w:r>
              <w:rPr>
                <w:rFonts w:ascii="Times New Roman" w:hAnsi="Times New Roman" w:eastAsia="宋体"/>
                <w:b w:val="0"/>
                <w:sz w:val="18"/>
              </w:rPr>
              <w:t>85.0%</w:t>
            </w:r>
          </w:p>
        </w:tc>
        <w:tc>
          <w:tcPr>
            <w:tcW w:w="2183" w:type="dxa"/>
            <w:tcBorders>
              <w:top w:val="nil"/>
              <w:left w:val="nil"/>
              <w:bottom w:val="nil"/>
              <w:right w:val="nil"/>
              <w:insideH w:val="nil"/>
              <w:insideV w:val="nil"/>
            </w:tcBorders>
            <w:vAlign w:val="center"/>
          </w:tcPr>
          <w:p w14:paraId="5607FE39">
            <w:pPr>
              <w:spacing w:before="0" w:after="0" w:line="300" w:lineRule="exact"/>
              <w:ind w:firstLine="0"/>
              <w:jc w:val="center"/>
            </w:pPr>
            <w:r>
              <w:rPr>
                <w:rFonts w:ascii="Times New Roman" w:hAnsi="Times New Roman" w:eastAsia="宋体"/>
                <w:b w:val="0"/>
                <w:sz w:val="18"/>
              </w:rPr>
              <w:t>7.40</w:t>
            </w:r>
          </w:p>
        </w:tc>
        <w:tc>
          <w:tcPr>
            <w:tcW w:w="2183" w:type="dxa"/>
            <w:tcBorders>
              <w:top w:val="nil"/>
              <w:left w:val="nil"/>
              <w:bottom w:val="nil"/>
              <w:right w:val="nil"/>
              <w:insideH w:val="nil"/>
              <w:insideV w:val="nil"/>
            </w:tcBorders>
            <w:vAlign w:val="center"/>
          </w:tcPr>
          <w:p w14:paraId="6BAF4FD0">
            <w:pPr>
              <w:spacing w:before="0" w:after="0" w:line="300" w:lineRule="exact"/>
              <w:ind w:firstLine="0"/>
              <w:jc w:val="center"/>
            </w:pPr>
            <w:r>
              <w:rPr>
                <w:rFonts w:ascii="Times New Roman" w:hAnsi="Times New Roman" w:eastAsia="宋体"/>
                <w:b w:val="0"/>
                <w:sz w:val="18"/>
              </w:rPr>
              <w:t>3</w:t>
            </w:r>
          </w:p>
        </w:tc>
      </w:tr>
      <w:tr w14:paraId="60E785B1">
        <w:tblPrEx>
          <w:tblCellMar>
            <w:top w:w="0" w:type="dxa"/>
            <w:left w:w="108" w:type="dxa"/>
            <w:bottom w:w="0" w:type="dxa"/>
            <w:right w:w="108" w:type="dxa"/>
          </w:tblCellMar>
        </w:tblPrEx>
        <w:trPr>
          <w:jc w:val="center"/>
        </w:trPr>
        <w:tc>
          <w:tcPr>
            <w:tcW w:w="2183" w:type="dxa"/>
            <w:tcBorders>
              <w:top w:val="nil"/>
              <w:left w:val="nil"/>
              <w:bottom w:val="single" w:color="000000" w:sz="12" w:space="0"/>
              <w:right w:val="nil"/>
              <w:insideH w:val="nil"/>
              <w:insideV w:val="nil"/>
            </w:tcBorders>
            <w:vAlign w:val="center"/>
          </w:tcPr>
          <w:p w14:paraId="1D37AD12">
            <w:pPr>
              <w:spacing w:before="0" w:after="0" w:line="300" w:lineRule="exact"/>
              <w:ind w:firstLine="0"/>
              <w:jc w:val="center"/>
            </w:pPr>
            <w:r>
              <w:rPr>
                <w:rFonts w:ascii="Times New Roman" w:hAnsi="Times New Roman" w:eastAsia="宋体"/>
                <w:b w:val="0"/>
                <w:sz w:val="18"/>
              </w:rPr>
              <w:t>4.0</w:t>
            </w:r>
          </w:p>
        </w:tc>
        <w:tc>
          <w:tcPr>
            <w:tcW w:w="2183" w:type="dxa"/>
            <w:tcBorders>
              <w:top w:val="nil"/>
              <w:left w:val="nil"/>
              <w:bottom w:val="single" w:color="000000" w:sz="12" w:space="0"/>
              <w:right w:val="nil"/>
              <w:insideH w:val="nil"/>
              <w:insideV w:val="nil"/>
            </w:tcBorders>
            <w:vAlign w:val="center"/>
          </w:tcPr>
          <w:p w14:paraId="701ED8F5">
            <w:pPr>
              <w:spacing w:before="0" w:after="0" w:line="300" w:lineRule="exact"/>
              <w:ind w:firstLine="0"/>
              <w:jc w:val="center"/>
            </w:pPr>
            <w:r>
              <w:rPr>
                <w:rFonts w:ascii="Times New Roman" w:hAnsi="Times New Roman" w:eastAsia="宋体"/>
                <w:b w:val="0"/>
                <w:sz w:val="18"/>
              </w:rPr>
              <w:t>60.0%</w:t>
            </w:r>
          </w:p>
        </w:tc>
        <w:tc>
          <w:tcPr>
            <w:tcW w:w="2183" w:type="dxa"/>
            <w:tcBorders>
              <w:top w:val="nil"/>
              <w:left w:val="nil"/>
              <w:bottom w:val="single" w:color="000000" w:sz="12" w:space="0"/>
              <w:right w:val="nil"/>
              <w:insideH w:val="nil"/>
              <w:insideV w:val="nil"/>
            </w:tcBorders>
            <w:vAlign w:val="center"/>
          </w:tcPr>
          <w:p w14:paraId="67F4AFE8">
            <w:pPr>
              <w:spacing w:before="0" w:after="0" w:line="300" w:lineRule="exact"/>
              <w:ind w:firstLine="0"/>
              <w:jc w:val="center"/>
            </w:pPr>
            <w:r>
              <w:rPr>
                <w:rFonts w:ascii="Times New Roman" w:hAnsi="Times New Roman" w:eastAsia="宋体"/>
                <w:b w:val="0"/>
                <w:sz w:val="18"/>
              </w:rPr>
              <w:t>3.20</w:t>
            </w:r>
          </w:p>
        </w:tc>
        <w:tc>
          <w:tcPr>
            <w:tcW w:w="2183" w:type="dxa"/>
            <w:tcBorders>
              <w:top w:val="nil"/>
              <w:left w:val="nil"/>
              <w:bottom w:val="single" w:color="000000" w:sz="12" w:space="0"/>
              <w:right w:val="nil"/>
              <w:insideH w:val="nil"/>
              <w:insideV w:val="nil"/>
            </w:tcBorders>
            <w:vAlign w:val="center"/>
          </w:tcPr>
          <w:p w14:paraId="1016844C">
            <w:pPr>
              <w:spacing w:before="0" w:after="0" w:line="300" w:lineRule="exact"/>
              <w:ind w:firstLine="0"/>
              <w:jc w:val="center"/>
            </w:pPr>
            <w:r>
              <w:rPr>
                <w:rFonts w:ascii="Times New Roman" w:hAnsi="Times New Roman" w:eastAsia="宋体"/>
                <w:b w:val="0"/>
                <w:sz w:val="18"/>
              </w:rPr>
              <w:t>8</w:t>
            </w:r>
          </w:p>
        </w:tc>
      </w:tr>
    </w:tbl>
    <w:p w14:paraId="3DC69356">
      <w:pPr>
        <w:spacing w:after="0"/>
      </w:pPr>
    </w:p>
    <w:p w14:paraId="35E50920">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14:paraId="6ECF91C6">
      <w:pPr>
        <w:keepNext/>
        <w:keepLines/>
        <w:pageBreakBefore/>
        <w:spacing w:line="240" w:lineRule="auto"/>
        <w:ind w:firstLine="0"/>
        <w:jc w:val="center"/>
      </w:pPr>
      <w:r>
        <w:drawing>
          <wp:inline distT="0" distB="0" distL="114300" distR="114300">
            <wp:extent cx="5219700" cy="30651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220000" cy="3065300"/>
                    </a:xfrm>
                    <a:prstGeom prst="rect">
                      <a:avLst/>
                    </a:prstGeom>
                  </pic:spPr>
                </pic:pic>
              </a:graphicData>
            </a:graphic>
          </wp:inline>
        </w:drawing>
      </w:r>
    </w:p>
    <w:p w14:paraId="7B431EF5">
      <w:pPr>
        <w:keepLines/>
        <w:spacing w:line="300" w:lineRule="exact"/>
        <w:ind w:firstLine="0"/>
        <w:jc w:val="center"/>
      </w:pPr>
      <w:r>
        <w:rPr>
          <w:rFonts w:ascii="Times New Roman" w:hAnsi="Times New Roman" w:eastAsia="宋体"/>
          <w:b/>
          <w:sz w:val="20"/>
        </w:rPr>
        <w:t>图 7-3 图谱最低得分阈值敏感性</w:t>
      </w:r>
    </w:p>
    <w:p w14:paraId="4DFA48A8">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14:paraId="5BD30DA2">
      <w:pPr>
        <w:pStyle w:val="4"/>
        <w:ind w:firstLine="0"/>
      </w:pPr>
      <w:r>
        <w:t>7.6 固定任务型智能辅助生成验证</w:t>
      </w:r>
    </w:p>
    <w:p w14:paraId="54D3FB75">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14:paraId="14DF4823">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7-8 所示。</w:t>
      </w:r>
    </w:p>
    <w:p w14:paraId="69909F97">
      <w:pPr>
        <w:keepNext/>
        <w:spacing w:line="300" w:lineRule="exact"/>
        <w:ind w:firstLine="0"/>
        <w:jc w:val="center"/>
      </w:pPr>
      <w:r>
        <w:rPr>
          <w:rFonts w:ascii="Times New Roman" w:hAnsi="Times New Roman" w:eastAsia="宋体"/>
          <w:b/>
          <w:sz w:val="20"/>
        </w:rPr>
        <w:t>表 7-8 固定任务型智能辅助生成验证结果</w:t>
      </w:r>
    </w:p>
    <w:tbl>
      <w:tblPr>
        <w:tblStyle w:val="32"/>
        <w:tblW w:w="0" w:type="auto"/>
        <w:jc w:val="center"/>
        <w:tblLayout w:type="autofit"/>
        <w:tblCellMar>
          <w:top w:w="0" w:type="dxa"/>
          <w:left w:w="108" w:type="dxa"/>
          <w:bottom w:w="0" w:type="dxa"/>
          <w:right w:w="108" w:type="dxa"/>
        </w:tblCellMar>
      </w:tblPr>
      <w:tblGrid>
        <w:gridCol w:w="1247"/>
        <w:gridCol w:w="1247"/>
        <w:gridCol w:w="1247"/>
        <w:gridCol w:w="1247"/>
        <w:gridCol w:w="1247"/>
        <w:gridCol w:w="1247"/>
        <w:gridCol w:w="1247"/>
      </w:tblGrid>
      <w:tr w14:paraId="582BA1F6">
        <w:tblPrEx>
          <w:tblCellMar>
            <w:top w:w="0" w:type="dxa"/>
            <w:left w:w="108" w:type="dxa"/>
            <w:bottom w:w="0" w:type="dxa"/>
            <w:right w:w="108" w:type="dxa"/>
          </w:tblCellMar>
        </w:tblPrEx>
        <w:trPr>
          <w:jc w:val="center"/>
        </w:trPr>
        <w:tc>
          <w:tcPr>
            <w:tcW w:w="1247" w:type="dxa"/>
            <w:tcBorders>
              <w:top w:val="single" w:color="000000" w:sz="12" w:space="0"/>
              <w:left w:val="nil"/>
              <w:bottom w:val="single" w:color="000000" w:sz="6" w:space="0"/>
              <w:right w:val="nil"/>
              <w:insideH w:val="nil"/>
              <w:insideV w:val="nil"/>
            </w:tcBorders>
            <w:vAlign w:val="center"/>
          </w:tcPr>
          <w:p w14:paraId="5192525F">
            <w:pPr>
              <w:spacing w:before="0" w:after="0" w:line="300" w:lineRule="exact"/>
              <w:ind w:firstLine="0"/>
              <w:jc w:val="center"/>
            </w:pPr>
            <w:r>
              <w:rPr>
                <w:rFonts w:ascii="Times New Roman" w:hAnsi="Times New Roman" w:eastAsia="黑体"/>
                <w:b/>
                <w:sz w:val="18"/>
              </w:rPr>
              <w:t>任务类型</w:t>
            </w:r>
          </w:p>
        </w:tc>
        <w:tc>
          <w:tcPr>
            <w:tcW w:w="1247" w:type="dxa"/>
            <w:tcBorders>
              <w:top w:val="single" w:color="000000" w:sz="12" w:space="0"/>
              <w:left w:val="nil"/>
              <w:bottom w:val="single" w:color="000000" w:sz="6" w:space="0"/>
              <w:right w:val="nil"/>
              <w:insideH w:val="nil"/>
              <w:insideV w:val="nil"/>
            </w:tcBorders>
            <w:vAlign w:val="center"/>
          </w:tcPr>
          <w:p w14:paraId="73A2C798">
            <w:pPr>
              <w:spacing w:before="0" w:after="0" w:line="300" w:lineRule="exact"/>
              <w:ind w:firstLine="0"/>
              <w:jc w:val="center"/>
            </w:pPr>
            <w:r>
              <w:rPr>
                <w:rFonts w:ascii="Times New Roman" w:hAnsi="Times New Roman" w:eastAsia="黑体"/>
                <w:b/>
                <w:sz w:val="18"/>
              </w:rPr>
              <w:t>状态</w:t>
            </w:r>
          </w:p>
        </w:tc>
        <w:tc>
          <w:tcPr>
            <w:tcW w:w="1247" w:type="dxa"/>
            <w:tcBorders>
              <w:top w:val="single" w:color="000000" w:sz="12" w:space="0"/>
              <w:left w:val="nil"/>
              <w:bottom w:val="single" w:color="000000" w:sz="6" w:space="0"/>
              <w:right w:val="nil"/>
              <w:insideH w:val="nil"/>
              <w:insideV w:val="nil"/>
            </w:tcBorders>
            <w:vAlign w:val="center"/>
          </w:tcPr>
          <w:p w14:paraId="128C578A">
            <w:pPr>
              <w:spacing w:before="0" w:after="0" w:line="300" w:lineRule="exact"/>
              <w:ind w:firstLine="0"/>
              <w:jc w:val="center"/>
            </w:pPr>
            <w:r>
              <w:rPr>
                <w:rFonts w:ascii="Times New Roman" w:hAnsi="Times New Roman" w:eastAsia="黑体"/>
                <w:b/>
                <w:sz w:val="18"/>
              </w:rPr>
              <w:t>来源笔记数</w:t>
            </w:r>
          </w:p>
        </w:tc>
        <w:tc>
          <w:tcPr>
            <w:tcW w:w="1247" w:type="dxa"/>
            <w:tcBorders>
              <w:top w:val="single" w:color="000000" w:sz="12" w:space="0"/>
              <w:left w:val="nil"/>
              <w:bottom w:val="single" w:color="000000" w:sz="6" w:space="0"/>
              <w:right w:val="nil"/>
              <w:insideH w:val="nil"/>
              <w:insideV w:val="nil"/>
            </w:tcBorders>
            <w:vAlign w:val="center"/>
          </w:tcPr>
          <w:p w14:paraId="51F9B81E">
            <w:pPr>
              <w:spacing w:before="0" w:after="0" w:line="300" w:lineRule="exact"/>
              <w:ind w:firstLine="0"/>
              <w:jc w:val="center"/>
            </w:pPr>
            <w:r>
              <w:rPr>
                <w:rFonts w:ascii="Times New Roman" w:hAnsi="Times New Roman" w:eastAsia="黑体"/>
                <w:b/>
                <w:sz w:val="18"/>
              </w:rPr>
              <w:t>来源资料数</w:t>
            </w:r>
          </w:p>
        </w:tc>
        <w:tc>
          <w:tcPr>
            <w:tcW w:w="1247" w:type="dxa"/>
            <w:tcBorders>
              <w:top w:val="single" w:color="000000" w:sz="12" w:space="0"/>
              <w:left w:val="nil"/>
              <w:bottom w:val="single" w:color="000000" w:sz="6" w:space="0"/>
              <w:right w:val="nil"/>
              <w:insideH w:val="nil"/>
              <w:insideV w:val="nil"/>
            </w:tcBorders>
            <w:vAlign w:val="center"/>
          </w:tcPr>
          <w:p w14:paraId="0E5AC7E1">
            <w:pPr>
              <w:spacing w:before="0" w:after="0" w:line="300" w:lineRule="exact"/>
              <w:ind w:firstLine="0"/>
              <w:jc w:val="center"/>
            </w:pPr>
            <w:r>
              <w:rPr>
                <w:rFonts w:ascii="Times New Roman" w:hAnsi="Times New Roman" w:eastAsia="黑体"/>
                <w:b/>
                <w:sz w:val="18"/>
              </w:rPr>
              <w:t>图谱关系数</w:t>
            </w:r>
          </w:p>
        </w:tc>
        <w:tc>
          <w:tcPr>
            <w:tcW w:w="1247" w:type="dxa"/>
            <w:tcBorders>
              <w:top w:val="single" w:color="000000" w:sz="12" w:space="0"/>
              <w:left w:val="nil"/>
              <w:bottom w:val="single" w:color="000000" w:sz="6" w:space="0"/>
              <w:right w:val="nil"/>
              <w:insideH w:val="nil"/>
              <w:insideV w:val="nil"/>
            </w:tcBorders>
            <w:vAlign w:val="center"/>
          </w:tcPr>
          <w:p w14:paraId="12871247">
            <w:pPr>
              <w:spacing w:before="0" w:after="0" w:line="300" w:lineRule="exact"/>
              <w:ind w:firstLine="0"/>
              <w:jc w:val="center"/>
            </w:pPr>
            <w:r>
              <w:rPr>
                <w:rFonts w:ascii="Times New Roman" w:hAnsi="Times New Roman" w:eastAsia="黑体"/>
                <w:b/>
                <w:sz w:val="18"/>
              </w:rPr>
              <w:t>总 Token</w:t>
            </w:r>
          </w:p>
        </w:tc>
        <w:tc>
          <w:tcPr>
            <w:tcW w:w="1247" w:type="dxa"/>
            <w:tcBorders>
              <w:top w:val="single" w:color="000000" w:sz="12" w:space="0"/>
              <w:left w:val="nil"/>
              <w:bottom w:val="single" w:color="000000" w:sz="6" w:space="0"/>
              <w:right w:val="nil"/>
              <w:insideH w:val="nil"/>
              <w:insideV w:val="nil"/>
            </w:tcBorders>
            <w:vAlign w:val="center"/>
          </w:tcPr>
          <w:p w14:paraId="2C4EB2EE">
            <w:pPr>
              <w:spacing w:before="0" w:after="0" w:line="300" w:lineRule="exact"/>
              <w:ind w:firstLine="0"/>
              <w:jc w:val="center"/>
            </w:pPr>
            <w:r>
              <w:rPr>
                <w:rFonts w:ascii="Times New Roman" w:hAnsi="Times New Roman" w:eastAsia="黑体"/>
                <w:b/>
                <w:sz w:val="18"/>
              </w:rPr>
              <w:t>响应耗时(ms)</w:t>
            </w:r>
          </w:p>
        </w:tc>
      </w:tr>
      <w:tr w14:paraId="18229162">
        <w:tblPrEx>
          <w:tblCellMar>
            <w:top w:w="0" w:type="dxa"/>
            <w:left w:w="108" w:type="dxa"/>
            <w:bottom w:w="0" w:type="dxa"/>
            <w:right w:w="108" w:type="dxa"/>
          </w:tblCellMar>
        </w:tblPrEx>
        <w:trPr>
          <w:jc w:val="center"/>
        </w:trPr>
        <w:tc>
          <w:tcPr>
            <w:tcW w:w="1247" w:type="dxa"/>
            <w:tcBorders>
              <w:top w:val="nil"/>
              <w:left w:val="nil"/>
              <w:bottom w:val="nil"/>
              <w:right w:val="nil"/>
              <w:insideH w:val="nil"/>
              <w:insideV w:val="nil"/>
            </w:tcBorders>
            <w:vAlign w:val="center"/>
          </w:tcPr>
          <w:p w14:paraId="72E155AC">
            <w:pPr>
              <w:spacing w:before="0" w:after="0" w:line="300" w:lineRule="exact"/>
              <w:ind w:firstLine="0"/>
              <w:jc w:val="center"/>
            </w:pPr>
            <w:r>
              <w:rPr>
                <w:rFonts w:ascii="Times New Roman" w:hAnsi="Times New Roman" w:eastAsia="宋体"/>
                <w:b w:val="0"/>
                <w:sz w:val="18"/>
              </w:rPr>
              <w:t>实验总结</w:t>
            </w:r>
          </w:p>
        </w:tc>
        <w:tc>
          <w:tcPr>
            <w:tcW w:w="1247" w:type="dxa"/>
            <w:tcBorders>
              <w:top w:val="nil"/>
              <w:left w:val="nil"/>
              <w:bottom w:val="nil"/>
              <w:right w:val="nil"/>
              <w:insideH w:val="nil"/>
              <w:insideV w:val="nil"/>
            </w:tcBorders>
            <w:vAlign w:val="center"/>
          </w:tcPr>
          <w:p w14:paraId="3E3092DC">
            <w:pPr>
              <w:spacing w:before="0" w:after="0" w:line="300" w:lineRule="exact"/>
              <w:ind w:firstLine="0"/>
              <w:jc w:val="center"/>
            </w:pPr>
            <w:r>
              <w:rPr>
                <w:rFonts w:ascii="Times New Roman" w:hAnsi="Times New Roman" w:eastAsia="宋体"/>
                <w:b w:val="0"/>
                <w:sz w:val="18"/>
              </w:rPr>
              <w:t>完成</w:t>
            </w:r>
          </w:p>
        </w:tc>
        <w:tc>
          <w:tcPr>
            <w:tcW w:w="1247" w:type="dxa"/>
            <w:tcBorders>
              <w:top w:val="nil"/>
              <w:left w:val="nil"/>
              <w:bottom w:val="nil"/>
              <w:right w:val="nil"/>
              <w:insideH w:val="nil"/>
              <w:insideV w:val="nil"/>
            </w:tcBorders>
            <w:vAlign w:val="center"/>
          </w:tcPr>
          <w:p w14:paraId="17A8C09D">
            <w:pPr>
              <w:spacing w:before="0" w:after="0" w:line="300" w:lineRule="exact"/>
              <w:ind w:firstLine="0"/>
              <w:jc w:val="center"/>
            </w:pPr>
            <w:r>
              <w:rPr>
                <w:rFonts w:ascii="Times New Roman" w:hAnsi="Times New Roman" w:eastAsia="宋体"/>
                <w:b w:val="0"/>
                <w:sz w:val="18"/>
              </w:rPr>
              <w:t>3</w:t>
            </w:r>
          </w:p>
        </w:tc>
        <w:tc>
          <w:tcPr>
            <w:tcW w:w="1247" w:type="dxa"/>
            <w:tcBorders>
              <w:top w:val="nil"/>
              <w:left w:val="nil"/>
              <w:bottom w:val="nil"/>
              <w:right w:val="nil"/>
              <w:insideH w:val="nil"/>
              <w:insideV w:val="nil"/>
            </w:tcBorders>
            <w:vAlign w:val="center"/>
          </w:tcPr>
          <w:p w14:paraId="5D5099E3">
            <w:pPr>
              <w:spacing w:before="0" w:after="0" w:line="300" w:lineRule="exact"/>
              <w:ind w:firstLine="0"/>
              <w:jc w:val="center"/>
            </w:pPr>
            <w:r>
              <w:rPr>
                <w:rFonts w:ascii="Times New Roman" w:hAnsi="Times New Roman" w:eastAsia="宋体"/>
                <w:b w:val="0"/>
                <w:sz w:val="18"/>
              </w:rPr>
              <w:t>7</w:t>
            </w:r>
          </w:p>
        </w:tc>
        <w:tc>
          <w:tcPr>
            <w:tcW w:w="1247" w:type="dxa"/>
            <w:tcBorders>
              <w:top w:val="nil"/>
              <w:left w:val="nil"/>
              <w:bottom w:val="nil"/>
              <w:right w:val="nil"/>
              <w:insideH w:val="nil"/>
              <w:insideV w:val="nil"/>
            </w:tcBorders>
            <w:vAlign w:val="center"/>
          </w:tcPr>
          <w:p w14:paraId="6945F7B2">
            <w:pPr>
              <w:spacing w:before="0" w:after="0" w:line="300" w:lineRule="exact"/>
              <w:ind w:firstLine="0"/>
              <w:jc w:val="center"/>
            </w:pPr>
            <w:r>
              <w:rPr>
                <w:rFonts w:ascii="Times New Roman" w:hAnsi="Times New Roman" w:eastAsia="宋体"/>
                <w:b w:val="0"/>
                <w:sz w:val="18"/>
              </w:rPr>
              <w:t>38</w:t>
            </w:r>
          </w:p>
        </w:tc>
        <w:tc>
          <w:tcPr>
            <w:tcW w:w="1247" w:type="dxa"/>
            <w:tcBorders>
              <w:top w:val="nil"/>
              <w:left w:val="nil"/>
              <w:bottom w:val="nil"/>
              <w:right w:val="nil"/>
              <w:insideH w:val="nil"/>
              <w:insideV w:val="nil"/>
            </w:tcBorders>
            <w:vAlign w:val="center"/>
          </w:tcPr>
          <w:p w14:paraId="2420B00F">
            <w:pPr>
              <w:spacing w:before="0" w:after="0" w:line="300" w:lineRule="exact"/>
              <w:ind w:firstLine="0"/>
              <w:jc w:val="center"/>
            </w:pPr>
            <w:r>
              <w:rPr>
                <w:rFonts w:ascii="Times New Roman" w:hAnsi="Times New Roman" w:eastAsia="宋体"/>
                <w:b w:val="0"/>
                <w:sz w:val="18"/>
              </w:rPr>
              <w:t>2191</w:t>
            </w:r>
          </w:p>
        </w:tc>
        <w:tc>
          <w:tcPr>
            <w:tcW w:w="1247" w:type="dxa"/>
            <w:tcBorders>
              <w:top w:val="nil"/>
              <w:left w:val="nil"/>
              <w:bottom w:val="nil"/>
              <w:right w:val="nil"/>
              <w:insideH w:val="nil"/>
              <w:insideV w:val="nil"/>
            </w:tcBorders>
            <w:vAlign w:val="center"/>
          </w:tcPr>
          <w:p w14:paraId="02B7980C">
            <w:pPr>
              <w:spacing w:before="0" w:after="0" w:line="300" w:lineRule="exact"/>
              <w:ind w:firstLine="0"/>
              <w:jc w:val="center"/>
            </w:pPr>
            <w:r>
              <w:rPr>
                <w:rFonts w:ascii="Times New Roman" w:hAnsi="Times New Roman" w:eastAsia="宋体"/>
                <w:b w:val="0"/>
                <w:sz w:val="18"/>
              </w:rPr>
              <w:t>9844</w:t>
            </w:r>
          </w:p>
        </w:tc>
      </w:tr>
      <w:tr w14:paraId="4AFDAF3C">
        <w:tblPrEx>
          <w:tblCellMar>
            <w:top w:w="0" w:type="dxa"/>
            <w:left w:w="108" w:type="dxa"/>
            <w:bottom w:w="0" w:type="dxa"/>
            <w:right w:w="108" w:type="dxa"/>
          </w:tblCellMar>
        </w:tblPrEx>
        <w:trPr>
          <w:jc w:val="center"/>
        </w:trPr>
        <w:tc>
          <w:tcPr>
            <w:tcW w:w="1247" w:type="dxa"/>
            <w:tcBorders>
              <w:top w:val="nil"/>
              <w:left w:val="nil"/>
              <w:bottom w:val="nil"/>
              <w:right w:val="nil"/>
              <w:insideH w:val="nil"/>
              <w:insideV w:val="nil"/>
            </w:tcBorders>
            <w:vAlign w:val="center"/>
          </w:tcPr>
          <w:p w14:paraId="243B99EA">
            <w:pPr>
              <w:spacing w:before="0" w:after="0" w:line="300" w:lineRule="exact"/>
              <w:ind w:firstLine="0"/>
              <w:jc w:val="center"/>
            </w:pPr>
            <w:r>
              <w:rPr>
                <w:rFonts w:ascii="Times New Roman" w:hAnsi="Times New Roman" w:eastAsia="宋体"/>
                <w:b w:val="0"/>
                <w:sz w:val="18"/>
              </w:rPr>
              <w:t>周报</w:t>
            </w:r>
          </w:p>
        </w:tc>
        <w:tc>
          <w:tcPr>
            <w:tcW w:w="1247" w:type="dxa"/>
            <w:tcBorders>
              <w:top w:val="nil"/>
              <w:left w:val="nil"/>
              <w:bottom w:val="nil"/>
              <w:right w:val="nil"/>
              <w:insideH w:val="nil"/>
              <w:insideV w:val="nil"/>
            </w:tcBorders>
            <w:vAlign w:val="center"/>
          </w:tcPr>
          <w:p w14:paraId="49F4F195">
            <w:pPr>
              <w:spacing w:before="0" w:after="0" w:line="300" w:lineRule="exact"/>
              <w:ind w:firstLine="0"/>
              <w:jc w:val="center"/>
            </w:pPr>
            <w:r>
              <w:rPr>
                <w:rFonts w:ascii="Times New Roman" w:hAnsi="Times New Roman" w:eastAsia="宋体"/>
                <w:b w:val="0"/>
                <w:sz w:val="18"/>
              </w:rPr>
              <w:t>完成</w:t>
            </w:r>
          </w:p>
        </w:tc>
        <w:tc>
          <w:tcPr>
            <w:tcW w:w="1247" w:type="dxa"/>
            <w:tcBorders>
              <w:top w:val="nil"/>
              <w:left w:val="nil"/>
              <w:bottom w:val="nil"/>
              <w:right w:val="nil"/>
              <w:insideH w:val="nil"/>
              <w:insideV w:val="nil"/>
            </w:tcBorders>
            <w:vAlign w:val="center"/>
          </w:tcPr>
          <w:p w14:paraId="23DF2D0D">
            <w:pPr>
              <w:spacing w:before="0" w:after="0" w:line="300" w:lineRule="exact"/>
              <w:ind w:firstLine="0"/>
              <w:jc w:val="center"/>
            </w:pPr>
            <w:r>
              <w:rPr>
                <w:rFonts w:ascii="Times New Roman" w:hAnsi="Times New Roman" w:eastAsia="宋体"/>
                <w:b w:val="0"/>
                <w:sz w:val="18"/>
              </w:rPr>
              <w:t>3</w:t>
            </w:r>
          </w:p>
        </w:tc>
        <w:tc>
          <w:tcPr>
            <w:tcW w:w="1247" w:type="dxa"/>
            <w:tcBorders>
              <w:top w:val="nil"/>
              <w:left w:val="nil"/>
              <w:bottom w:val="nil"/>
              <w:right w:val="nil"/>
              <w:insideH w:val="nil"/>
              <w:insideV w:val="nil"/>
            </w:tcBorders>
            <w:vAlign w:val="center"/>
          </w:tcPr>
          <w:p w14:paraId="1C1FF4FE">
            <w:pPr>
              <w:spacing w:before="0" w:after="0" w:line="300" w:lineRule="exact"/>
              <w:ind w:firstLine="0"/>
              <w:jc w:val="center"/>
            </w:pPr>
            <w:r>
              <w:rPr>
                <w:rFonts w:ascii="Times New Roman" w:hAnsi="Times New Roman" w:eastAsia="宋体"/>
                <w:b w:val="0"/>
                <w:sz w:val="18"/>
              </w:rPr>
              <w:t>7</w:t>
            </w:r>
          </w:p>
        </w:tc>
        <w:tc>
          <w:tcPr>
            <w:tcW w:w="1247" w:type="dxa"/>
            <w:tcBorders>
              <w:top w:val="nil"/>
              <w:left w:val="nil"/>
              <w:bottom w:val="nil"/>
              <w:right w:val="nil"/>
              <w:insideH w:val="nil"/>
              <w:insideV w:val="nil"/>
            </w:tcBorders>
            <w:vAlign w:val="center"/>
          </w:tcPr>
          <w:p w14:paraId="3FF4F778">
            <w:pPr>
              <w:spacing w:before="0" w:after="0" w:line="300" w:lineRule="exact"/>
              <w:ind w:firstLine="0"/>
              <w:jc w:val="center"/>
            </w:pPr>
            <w:r>
              <w:rPr>
                <w:rFonts w:ascii="Times New Roman" w:hAnsi="Times New Roman" w:eastAsia="宋体"/>
                <w:b w:val="0"/>
                <w:sz w:val="18"/>
              </w:rPr>
              <w:t>38</w:t>
            </w:r>
          </w:p>
        </w:tc>
        <w:tc>
          <w:tcPr>
            <w:tcW w:w="1247" w:type="dxa"/>
            <w:tcBorders>
              <w:top w:val="nil"/>
              <w:left w:val="nil"/>
              <w:bottom w:val="nil"/>
              <w:right w:val="nil"/>
              <w:insideH w:val="nil"/>
              <w:insideV w:val="nil"/>
            </w:tcBorders>
            <w:vAlign w:val="center"/>
          </w:tcPr>
          <w:p w14:paraId="52888B36">
            <w:pPr>
              <w:spacing w:before="0" w:after="0" w:line="300" w:lineRule="exact"/>
              <w:ind w:firstLine="0"/>
              <w:jc w:val="center"/>
            </w:pPr>
            <w:r>
              <w:rPr>
                <w:rFonts w:ascii="Times New Roman" w:hAnsi="Times New Roman" w:eastAsia="宋体"/>
                <w:b w:val="0"/>
                <w:sz w:val="18"/>
              </w:rPr>
              <w:t>2071</w:t>
            </w:r>
          </w:p>
        </w:tc>
        <w:tc>
          <w:tcPr>
            <w:tcW w:w="1247" w:type="dxa"/>
            <w:tcBorders>
              <w:top w:val="nil"/>
              <w:left w:val="nil"/>
              <w:bottom w:val="nil"/>
              <w:right w:val="nil"/>
              <w:insideH w:val="nil"/>
              <w:insideV w:val="nil"/>
            </w:tcBorders>
            <w:vAlign w:val="center"/>
          </w:tcPr>
          <w:p w14:paraId="0DA0D641">
            <w:pPr>
              <w:spacing w:before="0" w:after="0" w:line="300" w:lineRule="exact"/>
              <w:ind w:firstLine="0"/>
              <w:jc w:val="center"/>
            </w:pPr>
            <w:r>
              <w:rPr>
                <w:rFonts w:ascii="Times New Roman" w:hAnsi="Times New Roman" w:eastAsia="宋体"/>
                <w:b w:val="0"/>
                <w:sz w:val="18"/>
              </w:rPr>
              <w:t>8791</w:t>
            </w:r>
          </w:p>
        </w:tc>
      </w:tr>
      <w:tr w14:paraId="5B27D390">
        <w:tblPrEx>
          <w:tblCellMar>
            <w:top w:w="0" w:type="dxa"/>
            <w:left w:w="108" w:type="dxa"/>
            <w:bottom w:w="0" w:type="dxa"/>
            <w:right w:w="108" w:type="dxa"/>
          </w:tblCellMar>
        </w:tblPrEx>
        <w:trPr>
          <w:jc w:val="center"/>
        </w:trPr>
        <w:tc>
          <w:tcPr>
            <w:tcW w:w="1247" w:type="dxa"/>
            <w:tcBorders>
              <w:top w:val="nil"/>
              <w:left w:val="nil"/>
              <w:bottom w:val="nil"/>
              <w:right w:val="nil"/>
              <w:insideH w:val="nil"/>
              <w:insideV w:val="nil"/>
            </w:tcBorders>
            <w:vAlign w:val="center"/>
          </w:tcPr>
          <w:p w14:paraId="65D696DE">
            <w:pPr>
              <w:spacing w:before="0" w:after="0" w:line="300" w:lineRule="exact"/>
              <w:ind w:firstLine="0"/>
              <w:jc w:val="center"/>
            </w:pPr>
            <w:r>
              <w:rPr>
                <w:rFonts w:ascii="Times New Roman" w:hAnsi="Times New Roman" w:eastAsia="宋体"/>
                <w:b w:val="0"/>
                <w:sz w:val="18"/>
              </w:rPr>
              <w:t>阶段报告</w:t>
            </w:r>
          </w:p>
        </w:tc>
        <w:tc>
          <w:tcPr>
            <w:tcW w:w="1247" w:type="dxa"/>
            <w:tcBorders>
              <w:top w:val="nil"/>
              <w:left w:val="nil"/>
              <w:bottom w:val="nil"/>
              <w:right w:val="nil"/>
              <w:insideH w:val="nil"/>
              <w:insideV w:val="nil"/>
            </w:tcBorders>
            <w:vAlign w:val="center"/>
          </w:tcPr>
          <w:p w14:paraId="5425FAD9">
            <w:pPr>
              <w:spacing w:before="0" w:after="0" w:line="300" w:lineRule="exact"/>
              <w:ind w:firstLine="0"/>
              <w:jc w:val="center"/>
            </w:pPr>
            <w:r>
              <w:rPr>
                <w:rFonts w:ascii="Times New Roman" w:hAnsi="Times New Roman" w:eastAsia="宋体"/>
                <w:b w:val="0"/>
                <w:sz w:val="18"/>
              </w:rPr>
              <w:t>完成</w:t>
            </w:r>
          </w:p>
        </w:tc>
        <w:tc>
          <w:tcPr>
            <w:tcW w:w="1247" w:type="dxa"/>
            <w:tcBorders>
              <w:top w:val="nil"/>
              <w:left w:val="nil"/>
              <w:bottom w:val="nil"/>
              <w:right w:val="nil"/>
              <w:insideH w:val="nil"/>
              <w:insideV w:val="nil"/>
            </w:tcBorders>
            <w:vAlign w:val="center"/>
          </w:tcPr>
          <w:p w14:paraId="79088E08">
            <w:pPr>
              <w:spacing w:before="0" w:after="0" w:line="300" w:lineRule="exact"/>
              <w:ind w:firstLine="0"/>
              <w:jc w:val="center"/>
            </w:pPr>
            <w:r>
              <w:rPr>
                <w:rFonts w:ascii="Times New Roman" w:hAnsi="Times New Roman" w:eastAsia="宋体"/>
                <w:b w:val="0"/>
                <w:sz w:val="18"/>
              </w:rPr>
              <w:t>15</w:t>
            </w:r>
          </w:p>
        </w:tc>
        <w:tc>
          <w:tcPr>
            <w:tcW w:w="1247" w:type="dxa"/>
            <w:tcBorders>
              <w:top w:val="nil"/>
              <w:left w:val="nil"/>
              <w:bottom w:val="nil"/>
              <w:right w:val="nil"/>
              <w:insideH w:val="nil"/>
              <w:insideV w:val="nil"/>
            </w:tcBorders>
            <w:vAlign w:val="center"/>
          </w:tcPr>
          <w:p w14:paraId="7B95AF50">
            <w:pPr>
              <w:spacing w:before="0" w:after="0" w:line="300" w:lineRule="exact"/>
              <w:ind w:firstLine="0"/>
              <w:jc w:val="center"/>
            </w:pPr>
            <w:r>
              <w:rPr>
                <w:rFonts w:ascii="Times New Roman" w:hAnsi="Times New Roman" w:eastAsia="宋体"/>
                <w:b w:val="0"/>
                <w:sz w:val="18"/>
              </w:rPr>
              <w:t>7</w:t>
            </w:r>
          </w:p>
        </w:tc>
        <w:tc>
          <w:tcPr>
            <w:tcW w:w="1247" w:type="dxa"/>
            <w:tcBorders>
              <w:top w:val="nil"/>
              <w:left w:val="nil"/>
              <w:bottom w:val="nil"/>
              <w:right w:val="nil"/>
              <w:insideH w:val="nil"/>
              <w:insideV w:val="nil"/>
            </w:tcBorders>
            <w:vAlign w:val="center"/>
          </w:tcPr>
          <w:p w14:paraId="291FBFBE">
            <w:pPr>
              <w:spacing w:before="0" w:after="0" w:line="300" w:lineRule="exact"/>
              <w:ind w:firstLine="0"/>
              <w:jc w:val="center"/>
            </w:pPr>
            <w:r>
              <w:rPr>
                <w:rFonts w:ascii="Times New Roman" w:hAnsi="Times New Roman" w:eastAsia="宋体"/>
                <w:b w:val="0"/>
                <w:sz w:val="18"/>
              </w:rPr>
              <w:t>40</w:t>
            </w:r>
          </w:p>
        </w:tc>
        <w:tc>
          <w:tcPr>
            <w:tcW w:w="1247" w:type="dxa"/>
            <w:tcBorders>
              <w:top w:val="nil"/>
              <w:left w:val="nil"/>
              <w:bottom w:val="nil"/>
              <w:right w:val="nil"/>
              <w:insideH w:val="nil"/>
              <w:insideV w:val="nil"/>
            </w:tcBorders>
            <w:vAlign w:val="center"/>
          </w:tcPr>
          <w:p w14:paraId="3E07EAF4">
            <w:pPr>
              <w:spacing w:before="0" w:after="0" w:line="300" w:lineRule="exact"/>
              <w:ind w:firstLine="0"/>
              <w:jc w:val="center"/>
            </w:pPr>
            <w:r>
              <w:rPr>
                <w:rFonts w:ascii="Times New Roman" w:hAnsi="Times New Roman" w:eastAsia="宋体"/>
                <w:b w:val="0"/>
                <w:sz w:val="18"/>
              </w:rPr>
              <w:t>4187</w:t>
            </w:r>
          </w:p>
        </w:tc>
        <w:tc>
          <w:tcPr>
            <w:tcW w:w="1247" w:type="dxa"/>
            <w:tcBorders>
              <w:top w:val="nil"/>
              <w:left w:val="nil"/>
              <w:bottom w:val="nil"/>
              <w:right w:val="nil"/>
              <w:insideH w:val="nil"/>
              <w:insideV w:val="nil"/>
            </w:tcBorders>
            <w:vAlign w:val="center"/>
          </w:tcPr>
          <w:p w14:paraId="3A77D5A5">
            <w:pPr>
              <w:spacing w:before="0" w:after="0" w:line="300" w:lineRule="exact"/>
              <w:ind w:firstLine="0"/>
              <w:jc w:val="center"/>
            </w:pPr>
            <w:r>
              <w:rPr>
                <w:rFonts w:ascii="Times New Roman" w:hAnsi="Times New Roman" w:eastAsia="宋体"/>
                <w:b w:val="0"/>
                <w:sz w:val="18"/>
              </w:rPr>
              <w:t>14033</w:t>
            </w:r>
          </w:p>
        </w:tc>
      </w:tr>
      <w:tr w14:paraId="5626AAFB">
        <w:tblPrEx>
          <w:tblCellMar>
            <w:top w:w="0" w:type="dxa"/>
            <w:left w:w="108" w:type="dxa"/>
            <w:bottom w:w="0" w:type="dxa"/>
            <w:right w:w="108" w:type="dxa"/>
          </w:tblCellMar>
        </w:tblPrEx>
        <w:trPr>
          <w:jc w:val="center"/>
        </w:trPr>
        <w:tc>
          <w:tcPr>
            <w:tcW w:w="1247" w:type="dxa"/>
            <w:tcBorders>
              <w:top w:val="nil"/>
              <w:left w:val="nil"/>
              <w:bottom w:val="single" w:color="000000" w:sz="12" w:space="0"/>
              <w:right w:val="nil"/>
              <w:insideH w:val="nil"/>
              <w:insideV w:val="nil"/>
            </w:tcBorders>
            <w:vAlign w:val="center"/>
          </w:tcPr>
          <w:p w14:paraId="2490EEEF">
            <w:pPr>
              <w:spacing w:before="0" w:after="0" w:line="300" w:lineRule="exact"/>
              <w:ind w:firstLine="0"/>
              <w:jc w:val="center"/>
            </w:pPr>
            <w:r>
              <w:rPr>
                <w:rFonts w:ascii="Times New Roman" w:hAnsi="Times New Roman" w:eastAsia="宋体"/>
                <w:b w:val="0"/>
                <w:sz w:val="18"/>
              </w:rPr>
              <w:t>图谱概览</w:t>
            </w:r>
          </w:p>
        </w:tc>
        <w:tc>
          <w:tcPr>
            <w:tcW w:w="1247" w:type="dxa"/>
            <w:tcBorders>
              <w:top w:val="nil"/>
              <w:left w:val="nil"/>
              <w:bottom w:val="single" w:color="000000" w:sz="12" w:space="0"/>
              <w:right w:val="nil"/>
              <w:insideH w:val="nil"/>
              <w:insideV w:val="nil"/>
            </w:tcBorders>
            <w:vAlign w:val="center"/>
          </w:tcPr>
          <w:p w14:paraId="4EFDEB9F">
            <w:pPr>
              <w:spacing w:before="0" w:after="0" w:line="300" w:lineRule="exact"/>
              <w:ind w:firstLine="0"/>
              <w:jc w:val="center"/>
            </w:pPr>
            <w:r>
              <w:rPr>
                <w:rFonts w:ascii="Times New Roman" w:hAnsi="Times New Roman" w:eastAsia="宋体"/>
                <w:b w:val="0"/>
                <w:sz w:val="18"/>
              </w:rPr>
              <w:t>完成</w:t>
            </w:r>
          </w:p>
        </w:tc>
        <w:tc>
          <w:tcPr>
            <w:tcW w:w="1247" w:type="dxa"/>
            <w:tcBorders>
              <w:top w:val="nil"/>
              <w:left w:val="nil"/>
              <w:bottom w:val="single" w:color="000000" w:sz="12" w:space="0"/>
              <w:right w:val="nil"/>
              <w:insideH w:val="nil"/>
              <w:insideV w:val="nil"/>
            </w:tcBorders>
            <w:vAlign w:val="center"/>
          </w:tcPr>
          <w:p w14:paraId="3FACC8AA">
            <w:pPr>
              <w:spacing w:before="0" w:after="0" w:line="300" w:lineRule="exact"/>
              <w:ind w:firstLine="0"/>
              <w:jc w:val="center"/>
            </w:pPr>
            <w:r>
              <w:rPr>
                <w:rFonts w:ascii="Times New Roman" w:hAnsi="Times New Roman" w:eastAsia="宋体"/>
                <w:b w:val="0"/>
                <w:sz w:val="18"/>
              </w:rPr>
              <w:t>15</w:t>
            </w:r>
          </w:p>
        </w:tc>
        <w:tc>
          <w:tcPr>
            <w:tcW w:w="1247" w:type="dxa"/>
            <w:tcBorders>
              <w:top w:val="nil"/>
              <w:left w:val="nil"/>
              <w:bottom w:val="single" w:color="000000" w:sz="12" w:space="0"/>
              <w:right w:val="nil"/>
              <w:insideH w:val="nil"/>
              <w:insideV w:val="nil"/>
            </w:tcBorders>
            <w:vAlign w:val="center"/>
          </w:tcPr>
          <w:p w14:paraId="21A10C05">
            <w:pPr>
              <w:spacing w:before="0" w:after="0" w:line="300" w:lineRule="exact"/>
              <w:ind w:firstLine="0"/>
              <w:jc w:val="center"/>
            </w:pPr>
            <w:r>
              <w:rPr>
                <w:rFonts w:ascii="Times New Roman" w:hAnsi="Times New Roman" w:eastAsia="宋体"/>
                <w:b w:val="0"/>
                <w:sz w:val="18"/>
              </w:rPr>
              <w:t>7</w:t>
            </w:r>
          </w:p>
        </w:tc>
        <w:tc>
          <w:tcPr>
            <w:tcW w:w="1247" w:type="dxa"/>
            <w:tcBorders>
              <w:top w:val="nil"/>
              <w:left w:val="nil"/>
              <w:bottom w:val="single" w:color="000000" w:sz="12" w:space="0"/>
              <w:right w:val="nil"/>
              <w:insideH w:val="nil"/>
              <w:insideV w:val="nil"/>
            </w:tcBorders>
            <w:vAlign w:val="center"/>
          </w:tcPr>
          <w:p w14:paraId="045956CD">
            <w:pPr>
              <w:spacing w:before="0" w:after="0" w:line="300" w:lineRule="exact"/>
              <w:ind w:firstLine="0"/>
              <w:jc w:val="center"/>
            </w:pPr>
            <w:r>
              <w:rPr>
                <w:rFonts w:ascii="Times New Roman" w:hAnsi="Times New Roman" w:eastAsia="宋体"/>
                <w:b w:val="0"/>
                <w:sz w:val="18"/>
              </w:rPr>
              <w:t>40</w:t>
            </w:r>
          </w:p>
        </w:tc>
        <w:tc>
          <w:tcPr>
            <w:tcW w:w="1247" w:type="dxa"/>
            <w:tcBorders>
              <w:top w:val="nil"/>
              <w:left w:val="nil"/>
              <w:bottom w:val="single" w:color="000000" w:sz="12" w:space="0"/>
              <w:right w:val="nil"/>
              <w:insideH w:val="nil"/>
              <w:insideV w:val="nil"/>
            </w:tcBorders>
            <w:vAlign w:val="center"/>
          </w:tcPr>
          <w:p w14:paraId="2FF4C099">
            <w:pPr>
              <w:spacing w:before="0" w:after="0" w:line="300" w:lineRule="exact"/>
              <w:ind w:firstLine="0"/>
              <w:jc w:val="center"/>
            </w:pPr>
            <w:r>
              <w:rPr>
                <w:rFonts w:ascii="Times New Roman" w:hAnsi="Times New Roman" w:eastAsia="宋体"/>
                <w:b w:val="0"/>
                <w:sz w:val="18"/>
              </w:rPr>
              <w:t>1391</w:t>
            </w:r>
          </w:p>
        </w:tc>
        <w:tc>
          <w:tcPr>
            <w:tcW w:w="1247" w:type="dxa"/>
            <w:tcBorders>
              <w:top w:val="nil"/>
              <w:left w:val="nil"/>
              <w:bottom w:val="single" w:color="000000" w:sz="12" w:space="0"/>
              <w:right w:val="nil"/>
              <w:insideH w:val="nil"/>
              <w:insideV w:val="nil"/>
            </w:tcBorders>
            <w:vAlign w:val="center"/>
          </w:tcPr>
          <w:p w14:paraId="32D3B4F3">
            <w:pPr>
              <w:spacing w:before="0" w:after="0" w:line="300" w:lineRule="exact"/>
              <w:ind w:firstLine="0"/>
              <w:jc w:val="center"/>
            </w:pPr>
            <w:r>
              <w:rPr>
                <w:rFonts w:ascii="Times New Roman" w:hAnsi="Times New Roman" w:eastAsia="宋体"/>
                <w:b w:val="0"/>
                <w:sz w:val="18"/>
              </w:rPr>
              <w:t>4924</w:t>
            </w:r>
          </w:p>
        </w:tc>
      </w:tr>
    </w:tbl>
    <w:p w14:paraId="29FC8FB3">
      <w:pPr>
        <w:spacing w:after="0"/>
      </w:pPr>
    </w:p>
    <w:p w14:paraId="6DBEC9BB">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14:paraId="426E391C">
      <w:pPr>
        <w:keepNext/>
        <w:keepLines/>
        <w:pageBreakBefore/>
        <w:spacing w:line="240" w:lineRule="auto"/>
        <w:ind w:firstLine="0"/>
        <w:jc w:val="center"/>
      </w:pPr>
      <w:r>
        <w:drawing>
          <wp:inline distT="0" distB="0" distL="114300" distR="114300">
            <wp:extent cx="5219700" cy="13830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220000" cy="1383300"/>
                    </a:xfrm>
                    <a:prstGeom prst="rect">
                      <a:avLst/>
                    </a:prstGeom>
                  </pic:spPr>
                </pic:pic>
              </a:graphicData>
            </a:graphic>
          </wp:inline>
        </w:drawing>
      </w:r>
    </w:p>
    <w:p w14:paraId="21973337">
      <w:pPr>
        <w:keepLines/>
        <w:spacing w:line="300" w:lineRule="exact"/>
        <w:ind w:firstLine="0"/>
        <w:jc w:val="center"/>
      </w:pPr>
      <w:r>
        <w:rPr>
          <w:rFonts w:ascii="Times New Roman" w:hAnsi="Times New Roman" w:eastAsia="宋体"/>
          <w:b/>
          <w:sz w:val="20"/>
        </w:rPr>
        <w:t>图 7-4 固定任务型智能辅助生成界面</w:t>
      </w:r>
    </w:p>
    <w:p w14:paraId="2AA8337D">
      <w:pPr>
        <w:pStyle w:val="4"/>
        <w:ind w:firstLine="0"/>
      </w:pPr>
      <w:r>
        <w:t>7.7 场景化验证与审计追溯</w:t>
      </w:r>
    </w:p>
    <w:p w14:paraId="184E30B9">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14:paraId="0EC21B99">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14:paraId="5E22A933">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14:paraId="50BC3253">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14:paraId="0B77B8CC">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14:paraId="5E292F1E">
      <w:r>
        <w:rPr>
          <w:rFonts w:ascii="Times New Roman" w:hAnsi="Times New Roman" w:eastAsia="宋体"/>
          <w:b w:val="0"/>
          <w:sz w:val="24"/>
        </w:rPr>
        <w:t>该流程对应课题组中的实验记录与审核、数据整理与知识管理和项目复盘等典型场景。</w:t>
      </w:r>
    </w:p>
    <w:p w14:paraId="68CAA9A9">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14:paraId="136FD47B">
      <w:pPr>
        <w:keepNext/>
        <w:keepLines/>
        <w:pageBreakBefore/>
        <w:spacing w:line="240" w:lineRule="auto"/>
        <w:ind w:firstLine="0"/>
        <w:jc w:val="center"/>
      </w:pPr>
      <w:r>
        <w:drawing>
          <wp:inline distT="0" distB="0" distL="114300" distR="114300">
            <wp:extent cx="5219700" cy="8902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220000" cy="890300"/>
                    </a:xfrm>
                    <a:prstGeom prst="rect">
                      <a:avLst/>
                    </a:prstGeom>
                  </pic:spPr>
                </pic:pic>
              </a:graphicData>
            </a:graphic>
          </wp:inline>
        </w:drawing>
      </w:r>
    </w:p>
    <w:p w14:paraId="3FE466CC">
      <w:pPr>
        <w:keepLines/>
        <w:spacing w:line="300" w:lineRule="exact"/>
        <w:ind w:firstLine="0"/>
        <w:jc w:val="center"/>
      </w:pPr>
      <w:r>
        <w:rPr>
          <w:rFonts w:ascii="Times New Roman" w:hAnsi="Times New Roman" w:eastAsia="宋体"/>
          <w:b/>
          <w:sz w:val="20"/>
        </w:rPr>
        <w:t>图 7-5 项目审计日志界面</w:t>
      </w:r>
    </w:p>
    <w:p w14:paraId="4E40F917">
      <w:pPr>
        <w:pStyle w:val="4"/>
        <w:ind w:firstLine="0"/>
      </w:pPr>
      <w:r>
        <w:t>7.8 实验结果分析</w:t>
      </w:r>
    </w:p>
    <w:p w14:paraId="42FBEDFA">
      <w:r>
        <w:rPr>
          <w:rFonts w:ascii="Times New Roman" w:hAnsi="Times New Roman" w:eastAsia="宋体"/>
          <w:b w:val="0"/>
          <w:sz w:val="24"/>
        </w:rPr>
        <w:t>综合结果分别回答三个研究问题。对于 RQ1,系统已贯通审核、项目权限、关系来源、资料块和问答日志,原始 CSV 可以回放每次回答使用的证据和配置。对于 RQ2,18 个事实型任务中,普通 RAG 与图谱增强 RAG 的合并证据覆盖数分别为 3 和 12,最终完成数也分别为 3 和 12;当前批次的差异主要发生在证据召回阶段。对于 RQ3,Q13、Q15、Q17-Q19 分别暴露词项解析、固定 top-k、跨问题指代和多关系连接聚合缺失。</w:t>
      </w:r>
    </w:p>
    <w:p w14:paraId="563A28D1">
      <w:r>
        <w:rPr>
          <w:rFonts w:ascii="Times New Roman" w:hAnsi="Times New Roman" w:eastAsia="宋体"/>
          <w:b w:val="0"/>
          <w:sz w:val="24"/>
        </w:rPr>
        <w:t>这些结果只支持一个较窄但可验证的结论:当问题能够由已建模的一跳关系直接回答,且所需关系进入 top-k 上下文时,关系注入可以补足文档证据;当任务需要全量集合、上下文指代或跨关系聚合时,当前方法没有相应的查询算子。20.0% 与 70.0% 的规则化任务完成率以及 p=0.0020 是该批次的描述性结果,不能在事后规则、小样本和单次生成条件下解释为稳定性能优势。人工盲评表虽已生成,但在研究者签核前,本文不报告人工准确率、可追溯率或主观质量分。</w:t>
      </w:r>
    </w:p>
    <w:p w14:paraId="0F21269A">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14:paraId="2BCB8932">
      <w:pPr>
        <w:pStyle w:val="4"/>
        <w:ind w:firstLine="0"/>
      </w:pPr>
      <w:r>
        <w:t>7.9 本章小结</w:t>
      </w:r>
    </w:p>
    <w:p w14:paraId="62A77D4B">
      <w:r>
        <w:rPr>
          <w:rFonts w:ascii="Times New Roman" w:hAnsi="Times New Roman" w:eastAsia="宋体"/>
          <w:b w:val="0"/>
          <w:sz w:val="24"/>
        </w:rPr>
        <w:t>本章建立了功能安全、关系抽取、证据覆盖、问答任务、响应开销和参数敏感性评价。关系核验在四条规范化笔记上得到 TP=52、FP=1、FN=0,同时暴露省略中心词误抽。20 题实验的描述性任务完成率为 20.0% 和 70.0%;更重要的是,18 个事实型任务的合并证据覆盖数从 3 增至 12,与最终完成数一致。失败案例证明固定 top-k 一跳排序器不能处理全量列举、跨问题指代和多关系聚合。上述证据支持当前原型的设计可行性和机制诊断价值,但人工盲评、预注册复现实验、强基线比较和跨项目外部有效性仍未完成。</w:t>
      </w:r>
    </w:p>
    <w:p w14:paraId="3916CC70">
      <w:r>
        <w:br w:type="page"/>
      </w:r>
    </w:p>
    <w:p w14:paraId="37B7FAD0">
      <w:pPr>
        <w:pStyle w:val="3"/>
        <w:ind w:firstLine="0"/>
      </w:pPr>
      <w:r>
        <w:t>第八章 总结与展望</w:t>
      </w:r>
    </w:p>
    <w:p w14:paraId="64BEE2EC">
      <w:pPr>
        <w:pStyle w:val="4"/>
        <w:ind w:firstLine="0"/>
      </w:pPr>
      <w:r>
        <w:t>8.1 工作总结</w:t>
      </w:r>
    </w:p>
    <w:p w14:paraId="727303B2">
      <w:r>
        <w:rPr>
          <w:rFonts w:ascii="Times New Roman" w:hAnsi="Times New Roman" w:eastAsia="宋体"/>
          <w:b w:val="0"/>
          <w:sz w:val="24"/>
        </w:rPr>
        <w:t>本文围绕三个问题展开:审核与权限约束下的问答证据能否回放,一跳关系是否改变任务所需事实的证据覆盖,以及方法在复杂问题上为何失效。系统实现了从已审核笔记到关系证据、从资料块与关系到回答日志的完整记录链,使每次问答能够由语料哈希、来源编号和配置快照复查。</w:t>
      </w:r>
    </w:p>
    <w:p w14:paraId="0DA49071">
      <w:r>
        <w:rPr>
          <w:rFonts w:ascii="Times New Roman" w:hAnsi="Times New Roman" w:eastAsia="宋体"/>
          <w:b w:val="0"/>
          <w:sz w:val="24"/>
        </w:rPr>
        <w:t>实验提供了两类证据。关系层面,四条规范化笔记的核验得到 TP=52、FP=1、FN=0,并定位省略中心词造成的误抽。问答层面,20 题的描述性完成数由 4 增至 14;在 18 个事实型问题中,合并证据覆盖数由 3 增至 12,与最终完成数一致。该结果把当前收益定位为证据召回改善。Q13、Q15、Q17-Q19 则证明当前方法缺少中文实体短语解析、集合查询、受控会话上下文和多关系聚合。</w:t>
      </w:r>
    </w:p>
    <w:p w14:paraId="3AEFA334">
      <w:pPr>
        <w:pStyle w:val="4"/>
        <w:ind w:firstLine="0"/>
      </w:pPr>
      <w:r>
        <w:t>8.2 研究贡献与边界总结</w:t>
      </w:r>
    </w:p>
    <w:p w14:paraId="060029E1">
      <w:r>
        <w:rPr>
          <w:rFonts w:ascii="Times New Roman" w:hAnsi="Times New Roman" w:eastAsia="宋体"/>
          <w:b w:val="0"/>
          <w:sz w:val="24"/>
        </w:rPr>
        <w:t>本文的可支持贡献有三点。第一,实现并验证可回放的 ELN 问答证据链,明确一次可复核回答需要保存的业务状态、来源和模型配置。第二,通过答案要点证据覆盖分解说明当前批次的收益主要来自一跳关系补足必要事实,而非未经证实的通用推理提升。第三,将五个失败问题定位到具体检索机制,给出查询分解、结构化过滤、关系配额和连接聚合等可检验的改进方向。</w:t>
      </w:r>
    </w:p>
    <w:p w14:paraId="7881AE41">
      <w:r>
        <w:rPr>
          <w:rFonts w:ascii="Times New Roman" w:hAnsi="Times New Roman" w:eastAsia="宋体"/>
          <w:b w:val="0"/>
          <w:sz w:val="24"/>
        </w:rPr>
        <w:t>这些贡献属于场景化系统设计与小规模实证观察,不是新的图检索算法。固定任务型辅助生成、前后端架构、数据库表设计和页面实现属于工程成果。本文没有完成足以支撑“优于现有图增强 RAG 方法”或“适用于真实课题组”的比较证据。</w:t>
      </w:r>
    </w:p>
    <w:p w14:paraId="20A69805">
      <w:pPr>
        <w:pStyle w:val="4"/>
        <w:ind w:firstLine="0"/>
      </w:pPr>
      <w:r>
        <w:t>8.3 不足分析</w:t>
      </w:r>
    </w:p>
    <w:p w14:paraId="2747BB65">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第四,固定 top-k 一跳检索在指代、时间过滤、全量列举和多关系聚合问题上表现不足,综合总结型任务完成率仅 20%。第五,系统尚未在真实课题组长期部署,无法报告用户满意度、工作效率或长期数据质量变化。</w:t>
      </w:r>
    </w:p>
    <w:p w14:paraId="5B2F0A1D">
      <w:pPr>
        <w:pStyle w:val="4"/>
        <w:ind w:firstLine="0"/>
      </w:pPr>
      <w:r>
        <w:t>8.4 未来展望</w:t>
      </w:r>
    </w:p>
    <w:p w14:paraId="3E55A80B">
      <w:r>
        <w:rPr>
          <w:rFonts w:ascii="Times New Roman" w:hAnsi="Times New Roman" w:eastAsia="宋体"/>
          <w:b w:val="0"/>
          <w:sz w:val="24"/>
        </w:rPr>
        <w:t>后续工作的首要任务不是继续润色现有数字,而是完成新的预注册实验。应先由未接触模型回答的人员冻结问题、答案规则、排除标准、主次指标和文件哈希,再至少比较纯 LLM、关键词/BM25 检索、当前混合 RAG、直接结构化查询和图谱增强 RAG,并进行多次重复生成。现有 40 条回答应由独立评价者完成盲评签核;若有两名评价者,报告一致率或 Cohen's kappa。</w:t>
      </w:r>
    </w:p>
    <w:p w14:paraId="4E0E5625">
      <w:r>
        <w:rPr>
          <w:rFonts w:ascii="Times New Roman" w:hAnsi="Times New Roman" w:eastAsia="宋体"/>
          <w:b w:val="0"/>
          <w:sz w:val="24"/>
        </w:rPr>
        <w:t>方法层面应修复省略中心词拆分和中文长词项问题,为集合型问题增加计数与分页,为时间和实体约束增加结构化过滤,并为分类汇总任务实现“笔记-类型-对象”的连接与分组聚合。只有在这些机制分别通过消融实验后,才有必要比较有限多跳扩展与 GraphRAG、LightRAG 或 GraphSearch 类方法。最后,应在项目二、三或独立新项目上进行留出测试,并通过真实课题组部署评价任务耗时、用户接受度和长期数据质量。</w:t>
      </w:r>
    </w:p>
    <w:p w14:paraId="46C0FFA8">
      <w:r>
        <w:br w:type="page"/>
      </w:r>
    </w:p>
    <w:p w14:paraId="72AC820C">
      <w:pPr>
        <w:pStyle w:val="3"/>
        <w:ind w:firstLine="0"/>
      </w:pPr>
      <w:r>
        <w:t>参考文献</w:t>
      </w:r>
    </w:p>
    <w:p w14:paraId="6044E481">
      <w:r>
        <w:rPr>
          <w:rFonts w:ascii="Times New Roman" w:hAnsi="Times New Roman" w:eastAsia="宋体"/>
          <w:b w:val="0"/>
          <w:sz w:val="24"/>
        </w:rPr>
        <w:t>[1] Wilkinson M D, Dumontier M, Aalbersberg I J, Appleton G, Axton M, Baak A, Blomberg N, Boiten J W, da Silva Santos L B, Bourne P E, Bouwman J, Brookes A J, Clark T, Crosas M, Dillo I, Dumon O, Edmunds S, Evelo C T, Finkers R, Gonzalez-Beltran A, Gray A J G, Groth P, Goble C, Grethe J S, Heringa J, ’t Hoen P A C, Hooft R, Kuhn T, Kok R, Kok J, Lusher S J, Martone M E, Mons A, Packer A L, Persson B, Rocca-Serra P, Roos M, van Schaik R, Sansone S A, Schultes E, Sengstag T, Slater T, Strawn G, Swertz M A, Thompson M, van der Lei J, van Mulligen E, Velterop J, Waagmeester A, Wittenburg P, Wolstencroft K, Zhao J, Mons B. The FAIR Guiding Principles for scientific data management and stewardship[J]. Scientific Data, 2016, 3: 160018.</w:t>
      </w:r>
    </w:p>
    <w:p w14:paraId="63F34A16">
      <w:r>
        <w:rPr>
          <w:rFonts w:ascii="Times New Roman" w:hAnsi="Times New Roman" w:eastAsia="宋体"/>
          <w:b w:val="0"/>
          <w:sz w:val="24"/>
        </w:rPr>
        <w:t>[2] Barillari C, Ottoz D S M, Fuentes-Serna J M, Ramakrishnan C, Rinn B, Rudolf F. openBIS ELN-LIMS: an open-source database for academic laboratories[J]. Bioinformatics, 2016, 32(4): 638-640.</w:t>
      </w:r>
    </w:p>
    <w:p w14:paraId="02486F16">
      <w:r>
        <w:rPr>
          <w:rFonts w:ascii="Times New Roman" w:hAnsi="Times New Roman" w:eastAsia="宋体"/>
          <w:b w:val="0"/>
          <w:sz w:val="24"/>
        </w:rPr>
        <w:t>[3] Buonsanti R. Electronic Lab Notebooks for Materials Synthesis[J]. Chemistry of Materials, 2023, 35(5): 1586-1587.</w:t>
      </w:r>
    </w:p>
    <w:p w14:paraId="78FF5FCB">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14:paraId="25611AD7">
      <w:r>
        <w:rPr>
          <w:rFonts w:ascii="Times New Roman" w:hAnsi="Times New Roman" w:eastAsia="宋体"/>
          <w:b w:val="0"/>
          <w:sz w:val="24"/>
        </w:rPr>
        <w:t>[5] Hogan A, Blomqvist E, Cochez M, D’amato C, Melo G D, Gutierrez C, Kirrane S, Gayo J E L, Navigli R, Neumaier S, Ngomo A C N, Polleres A, Rashid S M, Rula A, Schmelzeisen L, Sequeda J, Staab S, Zimmermann A. Knowledge Graphs[J]. ACM Computing Surveys, 2021, 54(4): 1-37.</w:t>
      </w:r>
    </w:p>
    <w:p w14:paraId="741C0DF5">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14:paraId="6731164E">
      <w:r>
        <w:rPr>
          <w:rFonts w:ascii="Times New Roman" w:hAnsi="Times New Roman" w:eastAsia="宋体"/>
          <w:b w:val="0"/>
          <w:sz w:val="24"/>
        </w:rPr>
        <w:t>[7] Lewis P, Perez E, Piktus A, Petroni F, Karpukhin V, Goyal N, Küttler H, Lewis M, Yih W T, Rocktäschel T, Riedel S, Kiela D. Retrieval-Augmented Generation for Knowledge-Intensive NLP Tasks[C]//Advances in Neural Information Processing Systems. 2020, 33: 9459-9474. arXiv:2005.11401.</w:t>
      </w:r>
    </w:p>
    <w:p w14:paraId="73A8ABD9">
      <w:r>
        <w:rPr>
          <w:rFonts w:ascii="Times New Roman" w:hAnsi="Times New Roman" w:eastAsia="宋体"/>
          <w:b w:val="0"/>
          <w:sz w:val="24"/>
        </w:rPr>
        <w:t>[8] Gao Y, Xiong Y, Gao X, Jia K, Pan J, Bi Y, Dai Y, Sun J, Wang M, Wang H. Retrieval-Augmented Generation for Large Language Models: A Survey[EB/OL]. arXiv:2312.10997, 2023.</w:t>
      </w:r>
    </w:p>
    <w:p w14:paraId="7661E4A8">
      <w:r>
        <w:rPr>
          <w:rFonts w:ascii="Times New Roman" w:hAnsi="Times New Roman" w:eastAsia="宋体"/>
          <w:b w:val="0"/>
          <w:sz w:val="24"/>
        </w:rPr>
        <w:t>[9] Gupta S, Ranjan R, Singh S N. A Comprehensive Survey of Retrieval-Augmented Generation (RAG): Evolution, Current Landscape and Future Directions[EB/OL]. arXiv:2410.12837, 2024.</w:t>
      </w:r>
    </w:p>
    <w:p w14:paraId="234115CF">
      <w:r>
        <w:rPr>
          <w:rFonts w:ascii="Times New Roman" w:hAnsi="Times New Roman" w:eastAsia="宋体"/>
          <w:b w:val="0"/>
          <w:sz w:val="24"/>
        </w:rPr>
        <w:t>[10] Edge D, Trinh H, Cheng N, Bradley J, Chao A, Mody A, Truitt S, Metropolitansky D, Ness R O, Larson J. From Local to Global: A Graph RAG Approach to Query-Focused Summarization[EB/OL]. arXiv:2404.16130, 2024.</w:t>
      </w:r>
    </w:p>
    <w:p w14:paraId="512F0C0E">
      <w:r>
        <w:rPr>
          <w:rFonts w:ascii="Times New Roman" w:hAnsi="Times New Roman" w:eastAsia="宋体"/>
          <w:b w:val="0"/>
          <w:sz w:val="24"/>
        </w:rPr>
        <w:t>[11] Guo Z, Xia L, Yu Y, Ao T, Huang C. LightRAG: Simple and Fast Retrieval-Augmented Generation[EB/OL]. arXiv:2410.05779, 2024.</w:t>
      </w:r>
    </w:p>
    <w:p w14:paraId="7BB47F46">
      <w:r>
        <w:rPr>
          <w:rFonts w:ascii="Times New Roman" w:hAnsi="Times New Roman" w:eastAsia="宋体"/>
          <w:b w:val="0"/>
          <w:sz w:val="24"/>
        </w:rPr>
        <w:t>[12] Asai A, Wu Z, Wang Y, Sil A, Hajishirzi H. Self-RAG: Learning to Retrieve, Generate, and Critique through Self-Reflection[EB/OL]. arXiv:2310.11511, 2023.</w:t>
      </w:r>
    </w:p>
    <w:p w14:paraId="0D16BB81">
      <w:r>
        <w:rPr>
          <w:rFonts w:ascii="Times New Roman" w:hAnsi="Times New Roman" w:eastAsia="宋体"/>
          <w:b w:val="0"/>
          <w:sz w:val="24"/>
        </w:rPr>
        <w:t>[13] Yao S, Zhao J, Yu D, Du N, Shafran I, Narasimhan K, Cao Y. ReAct: Synergizing Reasoning and Acting in Language Models[EB/OL]. arXiv:2210.03629, 2022.</w:t>
      </w:r>
    </w:p>
    <w:p w14:paraId="5A1BD8C0">
      <w:r>
        <w:rPr>
          <w:rFonts w:ascii="Times New Roman" w:hAnsi="Times New Roman" w:eastAsia="宋体"/>
          <w:b w:val="0"/>
          <w:sz w:val="24"/>
        </w:rPr>
        <w:t>[14] Cancedda N, Dessi R, Dwivedi-Yu J, Hambro E, Lomeli M, Raileanu R, Schick T, Scialom T, Zettlemoyer L. Toolformer: Language Models Can Teach Themselves to Use Tools[C]//Advances in Neural Information Processing Systems. 2023.</w:t>
      </w:r>
    </w:p>
    <w:p w14:paraId="69525F6A">
      <w:r>
        <w:rPr>
          <w:rFonts w:ascii="Times New Roman" w:hAnsi="Times New Roman" w:eastAsia="宋体"/>
          <w:b w:val="0"/>
          <w:sz w:val="24"/>
        </w:rPr>
        <w:t>[15] Wang L, Ma C, Feng X, Zhang Z, Yang H, Zhang J, Chen Z, Tang J, Chen X, Lin Y, Zhao W X, Wei Z, Wen J. A Survey on Large Language Model based Autonomous Agents[J]. Frontiers of Computer Science, 2024, 18: 186345.</w:t>
      </w:r>
    </w:p>
    <w:p w14:paraId="5626D04A">
      <w:r>
        <w:rPr>
          <w:rFonts w:ascii="Times New Roman" w:hAnsi="Times New Roman" w:eastAsia="宋体"/>
          <w:b w:val="0"/>
          <w:sz w:val="24"/>
        </w:rPr>
        <w:t>[16] Bran A M, Cox S, Schilter O, Baldassari C, White A D, Schwaller P. Augmenting large language models with chemistry tools[J]. Nature Machine Intelligence, 2024, 6: 525-535.</w:t>
      </w:r>
    </w:p>
    <w:p w14:paraId="0A7BB3EC">
      <w:r>
        <w:rPr>
          <w:rFonts w:ascii="Times New Roman" w:hAnsi="Times New Roman" w:eastAsia="宋体"/>
          <w:b w:val="0"/>
          <w:sz w:val="24"/>
        </w:rPr>
        <w:t>[17] Vaswani A, Shazeer N, Parmar N, Uszkoreit J, Jones L, Gomez A N, Kaiser L, Polosukhin I. Attention Is All You Need[C]//Advances in Neural Information Processing Systems. 2017, 30. arXiv:1706.03762.</w:t>
      </w:r>
    </w:p>
    <w:p w14:paraId="18FB7072">
      <w:r>
        <w:rPr>
          <w:rFonts w:ascii="Times New Roman" w:hAnsi="Times New Roman" w:eastAsia="宋体"/>
          <w:b w:val="0"/>
          <w:sz w:val="24"/>
        </w:rPr>
        <w:t>[18] Brown T B, Mann B, Ryder N, Subbiah M, Kaplan J, Dhariwal P, Neelakantan A, Shyam P, Sastry G, Askell A, Agarwal S, Herbert-Voss A, Krueger G, Henighan T, Child R, Ramesh A, Ziegler D M, Wu J, Winter C, Hesse C, Chen M, Sigler E, Litwin M, Gray S, Chess B, Clark J, Berner C, McCandlish S, Radford A, Sutskever I, Amodei D. Language Models are Few-Shot Learners[C]//Advances in Neural Information Processing Systems. 2020, 33: 1877-1901. arXiv:2005.14165.</w:t>
      </w:r>
    </w:p>
    <w:p w14:paraId="11E5D2DB">
      <w:r>
        <w:rPr>
          <w:rFonts w:ascii="Times New Roman" w:hAnsi="Times New Roman" w:eastAsia="宋体"/>
          <w:b w:val="0"/>
          <w:sz w:val="24"/>
        </w:rPr>
        <w:t>[19] Zhao W X, Zhou K, Li J, Tang T, Wang X, Hou Y, Min Y, Zhang B, Zhang J, Dong Z, Du Y, Yang C, Chen Y, Chen Z, Jiang J, Ren R, Li Y, Tang X, Liu Z, Liu P, Nie J Y, Wen J R. A Survey of Large Language Models[EB/OL]. arXiv:2303.18223, 2023.</w:t>
      </w:r>
    </w:p>
    <w:p w14:paraId="2E63FDB7">
      <w:r>
        <w:rPr>
          <w:rFonts w:ascii="Times New Roman" w:hAnsi="Times New Roman" w:eastAsia="宋体"/>
          <w:b w:val="0"/>
          <w:sz w:val="24"/>
        </w:rPr>
        <w:t>[20] Boiko D A, MacKnight R, Kline B, Gomes G. Autonomous chemical research with large language models[J]. Nature, 2023, 624: 570-578.</w:t>
      </w:r>
    </w:p>
    <w:p w14:paraId="58859032">
      <w:r>
        <w:rPr>
          <w:rFonts w:ascii="Times New Roman" w:hAnsi="Times New Roman" w:eastAsia="宋体"/>
          <w:b w:val="0"/>
          <w:sz w:val="24"/>
        </w:rPr>
        <w:t>[21] Wei J, Wang X, Schuurmans D, Bosma M, Ichter B, Xia F, Chi E, Le Q, Zhou D. Chain-of-Thought Prompting Elicits Reasoning in Large Language Models[C]//Advances in Neural Information Processing Systems. 2022, 35: 24824-24837. arXiv:2201.11903.</w:t>
      </w:r>
    </w:p>
    <w:p w14:paraId="3E7D32F6">
      <w:r>
        <w:rPr>
          <w:rFonts w:ascii="Times New Roman" w:hAnsi="Times New Roman" w:eastAsia="宋体"/>
          <w:b w:val="0"/>
          <w:sz w:val="24"/>
        </w:rPr>
        <w:t>[22] Yan S Q, Gu J C, Zhu Y, Ling Z H. Corrective Retrieval Augmented Generation[EB/OL]. arXiv:2401.15884, 2024.</w:t>
      </w:r>
    </w:p>
    <w:p w14:paraId="25C34D3C">
      <w:r>
        <w:rPr>
          <w:rFonts w:ascii="Times New Roman" w:hAnsi="Times New Roman" w:eastAsia="宋体"/>
          <w:b w:val="0"/>
          <w:sz w:val="24"/>
        </w:rPr>
        <w:t>[23] Pan S, Luo L, Wang Y, Chen C, Wang J, Wu X. Unifying Large Language Models and Knowledge Graphs: A Roadmap[J]. IEEE Transactions on Knowledge and Data Engineering, 2024, 36(10): 4902-4922.</w:t>
      </w:r>
    </w:p>
    <w:p w14:paraId="35D1C4A8">
      <w:r>
        <w:rPr>
          <w:rFonts w:ascii="Times New Roman" w:hAnsi="Times New Roman" w:eastAsia="宋体"/>
          <w:b w:val="0"/>
          <w:sz w:val="24"/>
        </w:rPr>
        <w:t>[24] Park J S, O'Brien J, Cai C J, Morris M R, Liang P, Bernstein M S. Generative Agents: Interactive Simulacra of Human Behavior[C]//Proceedings of the 36th Annual ACM Symposium on User Interface Software and Technology. 2023.</w:t>
      </w:r>
    </w:p>
    <w:p w14:paraId="3D764A44">
      <w:r>
        <w:rPr>
          <w:rFonts w:ascii="Times New Roman" w:hAnsi="Times New Roman" w:eastAsia="宋体"/>
          <w:b w:val="0"/>
          <w:sz w:val="24"/>
        </w:rPr>
        <w:t>[25] Huang Y, Huang J. A Survey on Retrieval-Augmented Text Generation for Large Language Models[EB/OL]. arXiv:2404.10981, 2024.</w:t>
      </w:r>
    </w:p>
    <w:p w14:paraId="378EA60C">
      <w:r>
        <w:rPr>
          <w:rFonts w:ascii="Times New Roman" w:hAnsi="Times New Roman" w:eastAsia="宋体"/>
          <w:b w:val="0"/>
          <w:sz w:val="24"/>
        </w:rPr>
        <w:t>[26] Zhao P, Zhang H, Yu Q, Wang Z, Geng Y, Fu F, Yang L, Zhang W, Jiang J, Cui B. Retrieval-Augmented Generation for AI-Generated Content: A Survey[EB/OL]. arXiv:2402.19473, 2024.</w:t>
      </w:r>
    </w:p>
    <w:p w14:paraId="00A8D61F">
      <w:r>
        <w:rPr>
          <w:rFonts w:ascii="Times New Roman" w:hAnsi="Times New Roman" w:eastAsia="宋体"/>
          <w:b w:val="0"/>
          <w:sz w:val="24"/>
        </w:rPr>
        <w:t>[27] Fan W, Ding Y, Ning L, Wang S, Li H, Yin D, Chua T S, Li Q. A Survey on RAG Meeting LLMs: Towards Retrieval-Augmented Large Language Models[EB/OL]. arXiv:2405.06211, 2024.</w:t>
      </w:r>
    </w:p>
    <w:p w14:paraId="36C07DD6">
      <w:r>
        <w:rPr>
          <w:rFonts w:ascii="Times New Roman" w:hAnsi="Times New Roman" w:eastAsia="宋体"/>
          <w:b w:val="0"/>
          <w:sz w:val="24"/>
        </w:rPr>
        <w:t>[28] Sharma C. Retrieval-Augmented Generation: A Comprehensive Survey of Architectures, Enhancements, and Robustness Frontiers[EB/OL]. arXiv:2506.00054, 2025.</w:t>
      </w:r>
    </w:p>
    <w:p w14:paraId="26237435">
      <w:r>
        <w:rPr>
          <w:rFonts w:ascii="Times New Roman" w:hAnsi="Times New Roman" w:eastAsia="宋体"/>
          <w:b w:val="0"/>
          <w:sz w:val="24"/>
        </w:rPr>
        <w:t>[29] Mei L, Mo S, Yang Z, Chen C. A Survey of Multimodal Retrieval-Augmented Generation[EB/OL]. arXiv:2504.08748, 2025.</w:t>
      </w:r>
    </w:p>
    <w:p w14:paraId="14BC381D">
      <w:r>
        <w:rPr>
          <w:rFonts w:ascii="Times New Roman" w:hAnsi="Times New Roman" w:eastAsia="宋体"/>
          <w:b w:val="0"/>
          <w:sz w:val="24"/>
        </w:rPr>
        <w:t>[30] Zhou Y, Zhang W, Shao J, Liu Y, Li X, Jin J, Qian H, Liu Z, Li C, Zhang J C, Dou Z, Yu P S, Mao J. Trustworthiness in Retrieval-Augmented Generation Systems: A Survey[EB/OL]. arXiv:2409.10102, 2024.</w:t>
      </w:r>
    </w:p>
    <w:p w14:paraId="455F6EAA">
      <w:r>
        <w:rPr>
          <w:rFonts w:ascii="Times New Roman" w:hAnsi="Times New Roman" w:eastAsia="宋体"/>
          <w:b w:val="0"/>
          <w:sz w:val="24"/>
        </w:rPr>
        <w:t>[31] Cheng M, Luo Y, Ouyang J, Liu Q, Liu H, Li L, Yu S, Zhang B, Cao J, Ma J, Wang D, Chen E. A Survey on Knowledge-Oriented Retrieval-Augmented Generation[EB/OL]. arXiv:2503.10677, 2025.</w:t>
      </w:r>
    </w:p>
    <w:p w14:paraId="1BD71DF3">
      <w:r>
        <w:rPr>
          <w:rFonts w:ascii="Times New Roman" w:hAnsi="Times New Roman" w:eastAsia="宋体"/>
          <w:b w:val="0"/>
          <w:sz w:val="24"/>
        </w:rPr>
        <w:t>[32] Yu H, Gan A, Zhang K, Tong S, Liu Q, Liu Z. Evaluation of Retrieval-Augmented Generation: A Survey[C]//CCF Conference on Big Data. Singapore: Springer, 2024: 102-120.</w:t>
      </w:r>
    </w:p>
    <w:p w14:paraId="57AA3C2C">
      <w:r>
        <w:rPr>
          <w:rFonts w:ascii="Times New Roman" w:hAnsi="Times New Roman" w:eastAsia="宋体"/>
          <w:b w:val="0"/>
          <w:sz w:val="24"/>
        </w:rPr>
        <w:t>[33] Zhu Y, Wang X, Chen J, Qiao S, Ou Y, Yao Y, Deng S, Chen H, Zhang N. LLMs for Knowledge Graph Construction and Reasoning: Recent Capabilities and Future Opportunities[J]. World Wide Web, 2024.</w:t>
      </w:r>
    </w:p>
    <w:p w14:paraId="23121FD1">
      <w:r>
        <w:rPr>
          <w:rFonts w:ascii="Times New Roman" w:hAnsi="Times New Roman" w:eastAsia="宋体"/>
          <w:b w:val="0"/>
          <w:sz w:val="24"/>
        </w:rPr>
        <w:t>[34] Trajanoska M, Stojanov R, Trajanov D. Enhancing Knowledge Graph Construction Using Large Language Models[EB/OL]. arXiv:2305.04676, 2023.</w:t>
      </w:r>
    </w:p>
    <w:p w14:paraId="3F620BAE">
      <w:r>
        <w:rPr>
          <w:rFonts w:ascii="Times New Roman" w:hAnsi="Times New Roman" w:eastAsia="宋体"/>
          <w:b w:val="0"/>
          <w:sz w:val="24"/>
        </w:rPr>
        <w:t>[35] Ye H, Zhang N, Chen H, Chen H. Generative Knowledge Graph Construction: A Review[EB/OL]. arXiv:2210.12714, 2022/2023.</w:t>
      </w:r>
    </w:p>
    <w:p w14:paraId="73C282F7">
      <w:r>
        <w:rPr>
          <w:rFonts w:ascii="Times New Roman" w:hAnsi="Times New Roman" w:eastAsia="宋体"/>
          <w:b w:val="0"/>
          <w:sz w:val="24"/>
        </w:rPr>
        <w:t>[36] Lairgi Y, Moncla L, Cazabet R, Benabdeslem K, Cléau P. iText2KG: Incremental Knowledge Graphs Construction Using Large Language Models[C]//International Conference on Web Engineering. Springer, 2024.</w:t>
      </w:r>
    </w:p>
    <w:p w14:paraId="245EDA2F">
      <w:r>
        <w:rPr>
          <w:rFonts w:ascii="Times New Roman" w:hAnsi="Times New Roman" w:eastAsia="宋体"/>
          <w:b w:val="0"/>
          <w:sz w:val="24"/>
        </w:rPr>
        <w:t>[37] Carta S, Giuliani A, Piano L, Podda A S, Pompianu L, Tiddia S G. Iterative Zero-Shot LLM Prompting for Knowledge Graph Construction[EB/OL]. arXiv:2307.01128, 2023.</w:t>
      </w:r>
    </w:p>
    <w:p w14:paraId="014CC61A">
      <w:r>
        <w:rPr>
          <w:rFonts w:ascii="Times New Roman" w:hAnsi="Times New Roman" w:eastAsia="宋体"/>
          <w:b w:val="0"/>
          <w:sz w:val="24"/>
        </w:rPr>
        <w:t>[38] Bai X, He S, Li Y, Xie Y, Zhang X, Du W, Li J R. Construction of a Knowledge Graph for Framework Material Enabled by Large Language Models and Its Application[J]. npj Computational Materials, 2025, 11: 51.</w:t>
      </w:r>
    </w:p>
    <w:p w14:paraId="4067B16A">
      <w:r>
        <w:rPr>
          <w:rFonts w:ascii="Times New Roman" w:hAnsi="Times New Roman" w:eastAsia="宋体"/>
          <w:b w:val="0"/>
          <w:sz w:val="24"/>
        </w:rPr>
        <w:t>[39] Minaee S, Mikolov T, Nikzad N, Chenaghlu M, Socher R, Amatriain X, Gao J. Large Language Models: A Survey[EB/OL]. arXiv:2402.06196, 2024.</w:t>
      </w:r>
    </w:p>
    <w:p w14:paraId="536F6C93">
      <w:r>
        <w:rPr>
          <w:rFonts w:ascii="Times New Roman" w:hAnsi="Times New Roman" w:eastAsia="宋体"/>
          <w:b w:val="0"/>
          <w:sz w:val="24"/>
        </w:rPr>
        <w:t>[40] Chang Y, Wang X, Wang J, Wu Y, Yang L, Zhu K, Chen H, Yi X, Wang C, Wang Y, Ye W, Zhang Y, Chang Y, Yu P S, Yang Q, Xie X. A Survey on Evaluation of Large Language Models[J]. ACM Computing Surveys, 2024.</w:t>
      </w:r>
    </w:p>
    <w:p w14:paraId="50629BDD">
      <w:r>
        <w:rPr>
          <w:rFonts w:ascii="Times New Roman" w:hAnsi="Times New Roman" w:eastAsia="宋体"/>
          <w:b w:val="0"/>
          <w:sz w:val="24"/>
        </w:rPr>
        <w:t>[41] Zhang S, Dong L, Li X, Zhang S, Sun X, Wang S, Li J, Hu R, Zhang T, Wu F, Wang G. Instruction Tuning for Large Language Models: A Survey[EB/OL]. arXiv:2308.10792, 2023.</w:t>
      </w:r>
    </w:p>
    <w:p w14:paraId="27B2FDCF">
      <w:r>
        <w:rPr>
          <w:rFonts w:ascii="Times New Roman" w:hAnsi="Times New Roman" w:eastAsia="宋体"/>
          <w:b w:val="0"/>
          <w:sz w:val="24"/>
        </w:rPr>
        <w:t>[42] Yang J, Jin H, Tang R, Han X, Feng Q, Jiang H, Zhong S, Yin B, Hu X. Harnessing the Power of LLMs in Practice: A Survey on ChatGPT and Beyond[J]. ACM Computing Surveys, 2024.</w:t>
      </w:r>
    </w:p>
    <w:p w14:paraId="32C29313">
      <w:r>
        <w:rPr>
          <w:rFonts w:ascii="Times New Roman" w:hAnsi="Times New Roman" w:eastAsia="宋体"/>
          <w:b w:val="0"/>
          <w:sz w:val="24"/>
        </w:rPr>
        <w:t>[43] Fan A, Gokkaya B, Harman M, Lyubarskiy M, Sengupta S, Yoo S, Zhang J M. Large Language Models for Software Engineering: Survey and Open Problems[EB/OL]. arXiv:2310.03533, 2023.</w:t>
      </w:r>
    </w:p>
    <w:p w14:paraId="3D615EB2">
      <w:r>
        <w:rPr>
          <w:rFonts w:ascii="Times New Roman" w:hAnsi="Times New Roman" w:eastAsia="宋体"/>
          <w:b w:val="0"/>
          <w:sz w:val="24"/>
        </w:rPr>
        <w:t>[44] Vandendorpe J, Adam B, Wilbrandt J, Lindstädt B, Förstner K U. Ten Simple Rules for Implementing Electronic Lab Notebooks (ELNs)[J]. PLOS Computational Biology, 2024, 20(6): e1012170. DOI:10.1371/journal.pcbi.1012170.</w:t>
      </w:r>
    </w:p>
    <w:p w14:paraId="48E159DF">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14:paraId="43DCD7CC">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14:paraId="2E6E50B1">
      <w:r>
        <w:rPr>
          <w:rFonts w:ascii="Times New Roman" w:hAnsi="Times New Roman" w:eastAsia="宋体"/>
          <w:b w:val="0"/>
          <w:sz w:val="24"/>
        </w:rPr>
        <w:t>[47] Schubotz S, Schubotz M, Auernhammer G K. Electronic Laboratory Notebook: An Adaptable Solution[J]. Journal of Open Research Software, 2025, 13(1): 11.</w:t>
      </w:r>
    </w:p>
    <w:p w14:paraId="45D02F94">
      <w:r>
        <w:rPr>
          <w:rFonts w:ascii="Times New Roman" w:hAnsi="Times New Roman" w:eastAsia="宋体"/>
          <w:b w:val="0"/>
          <w:sz w:val="24"/>
        </w:rPr>
        <w:t>[48] Peng B, Zhu Y, Liu Y, Bo X, Shi H, Hong C, Zhang Y, Tang S. Graph Retrieval-Augmented Generation: A Survey[EB/OL]. arXiv:2408.08921, 2024/2025.</w:t>
      </w:r>
    </w:p>
    <w:p w14:paraId="5563F164">
      <w:r>
        <w:rPr>
          <w:rFonts w:ascii="Times New Roman" w:hAnsi="Times New Roman" w:eastAsia="宋体"/>
          <w:b w:val="0"/>
          <w:sz w:val="24"/>
        </w:rPr>
        <w:t>[49] Zhang Q, Chen S, Bei Y, Yuan Z, Zhou H, Hong Z, Chen H, Xiao Y, Zhou C, Dong J, Chang Y, Huang X. A Survey of Graph Retrieval-Augmented Generation for Customized Large Language Models[EB/OL]. arXiv:2501.13958, 2025.</w:t>
      </w:r>
    </w:p>
    <w:p w14:paraId="748348BF">
      <w:r>
        <w:rPr>
          <w:rFonts w:ascii="Times New Roman" w:hAnsi="Times New Roman" w:eastAsia="宋体"/>
          <w:b w:val="0"/>
          <w:sz w:val="24"/>
        </w:rPr>
        <w:t>[50] Yang C, Wu X, Lin X, Xu C, Jiang X, Sun Y, Li J, Xiong H, Guo J. GraphSearch: An Agentic Deep Searching Workflow for Graph Retrieval-Augmented Generation[EB/OL]. arXiv:2509.22009, 2025-09-25.</w:t>
      </w:r>
    </w:p>
    <w:p w14:paraId="68C004B8">
      <w:r>
        <w:rPr>
          <w:rFonts w:ascii="Times New Roman" w:hAnsi="Times New Roman" w:eastAsia="宋体"/>
          <w:b w:val="0"/>
          <w:sz w:val="24"/>
        </w:rPr>
        <w:t>[51] Xi Z, Chen W, Guo X, He W, Ding Y, Hong B, Zhang M, Wang J, Jin S, Zhou E, Zheng R, Fan X, Wang X, Xiong L, Zhou Y, Wang W, Jiang C, Zou Y, Liu X, Yin Z, Dou S, Weng R, Cheng W, Zhang Q, Qin W, Zheng Y, Qiu X, Huang X, Gui T. The Rise and Potential of Large Language Model Based Agents: A Survey[EB/OL]. arXiv:2309.07864, 2023/2025.</w:t>
      </w:r>
    </w:p>
    <w:p w14:paraId="455B6AF7">
      <w:r>
        <w:rPr>
          <w:rFonts w:ascii="Times New Roman" w:hAnsi="Times New Roman" w:eastAsia="宋体"/>
          <w:b w:val="0"/>
          <w:sz w:val="24"/>
        </w:rPr>
        <w:t>[52] Guo T, Chen X, Wang Y, Chang R, Pei S, Chawla N V, Wiest O, Zhang X. Large Language Model Based Multi-Agents: A Survey of Progress and Challenges[EB/OL]. arXiv:2402.01680, 2024.</w:t>
      </w:r>
    </w:p>
    <w:p w14:paraId="6224E005">
      <w:r>
        <w:rPr>
          <w:rFonts w:ascii="Times New Roman" w:hAnsi="Times New Roman" w:eastAsia="宋体"/>
          <w:b w:val="0"/>
          <w:sz w:val="24"/>
        </w:rPr>
        <w:t>[53] Zhang Z, Bo X, Ma C, Li R, Chen X, Dai Q, Zhu J, Dong Z, Wen J R. A Survey on the Memory Mechanism of Large Language Model Based Agents[EB/OL]. arXiv:2404.13501, 2024.</w:t>
      </w:r>
    </w:p>
    <w:p w14:paraId="57CB73A9">
      <w:r>
        <w:rPr>
          <w:rFonts w:ascii="Times New Roman" w:hAnsi="Times New Roman" w:eastAsia="宋体"/>
          <w:b w:val="0"/>
          <w:sz w:val="24"/>
        </w:rPr>
        <w:t>[54] Luo J, Zhang W, Yuan Y, Zhao Y, Yang J, Gu Y, Wu B, Chen B, Qiao Z, Long Q, Tu R, Luo X, Ju W, Xiao Z, Wang Y, Xiao M, Liu C, Yuan J, Zhang S, Jin Y, Zhang F, Wu X, Zhao H, Tao D, Yu P S, Zhang M. Large Language Model Agent: A Survey on Methodology, Applications and Challenges[EB/OL]. arXiv:2503.21460, 2025.</w:t>
      </w:r>
    </w:p>
    <w:p w14:paraId="472355C8">
      <w:r>
        <w:rPr>
          <w:rFonts w:ascii="Times New Roman" w:hAnsi="Times New Roman" w:eastAsia="宋体"/>
          <w:b w:val="0"/>
          <w:sz w:val="24"/>
        </w:rPr>
        <w:t>[55] Zhao P, Jin Z, Cheng N. An In-depth Survey of Large Language Model-based Artificial Intelligence Agents[EB/OL]. arXiv:2309.14365, 2023.</w:t>
      </w:r>
    </w:p>
    <w:p w14:paraId="3D911981">
      <w:r>
        <w:rPr>
          <w:rFonts w:ascii="Times New Roman" w:hAnsi="Times New Roman" w:eastAsia="宋体"/>
          <w:b w:val="0"/>
          <w:sz w:val="24"/>
        </w:rPr>
        <w:t>[56] David R, Rybina A, Burel J M, Heriche J K, Audergon P, Boiten J W, Coppens F, Crockett S, Exter K, Fahrner S, Fratelli M, Goble C, Gormanns P, Grantner T, Grüning B, Gurwitz K T, Hancock J M, Harmse H, Holub P, Juty N, Karnbach G, Karoune E, Keppler A, Klemeier J, Lancelotti C, Legras J L, Lister A L, Longo D L, Ludwig R, Madon B, Massimi M, Matser V, Matteoni R, Mayrhofer M T, Ohmann C, Panagiotopoulou M, Parkinson H, Perseil I, Pfander C, Pieruschka R, Raess M, Rauber A, Richard A S, Romano P, Rosato A, Sánchez‐Pla A, Sansone S A, Sarkans U, Serrano‐Solano B, Tang J, Tanoli Z, Tedds J, Wagener H, Weise M, Westerhoff H V, Wittner R, Ewbank J, Blomberg N, Gribbon P. "Be Sustainable": EOSC-Life Recommendations for Implementation of FAIR Principles in Life Science Data Handling[J]. The EMBO Journal, 2023.</w:t>
      </w:r>
    </w:p>
    <w:p w14:paraId="15D13966">
      <w:r>
        <w:rPr>
          <w:rFonts w:ascii="Times New Roman" w:hAnsi="Times New Roman" w:eastAsia="宋体"/>
          <w:b w:val="0"/>
          <w:sz w:val="24"/>
        </w:rPr>
        <w:t>[57] Groth P, Cousijn H, Clark T, Goble C. FAIR Data Reuse – the Path through Data Citation[J]. Data Intelligence, 2020, 2(1-2): 78-86.</w:t>
      </w:r>
    </w:p>
    <w:p w14:paraId="1F06738C">
      <w:r>
        <w:rPr>
          <w:rFonts w:ascii="Times New Roman" w:hAnsi="Times New Roman" w:eastAsia="宋体"/>
          <w:b w:val="0"/>
          <w:sz w:val="24"/>
        </w:rPr>
        <w:t>[58] Vogt L, Strömert P, Matentzoglu N, Karam N, Konrad M, Prinz M, Baum R. FAIR 2.0: Extending the FAIR Guiding Principles to Address Semantic Interoperability[EB/OL]. arXiv:2405.03345, 2024.</w:t>
      </w:r>
    </w:p>
    <w:p w14:paraId="77605EC5">
      <w:r>
        <w:rPr>
          <w:rFonts w:ascii="Times New Roman" w:hAnsi="Times New Roman" w:eastAsia="宋体"/>
          <w:b w:val="0"/>
          <w:sz w:val="24"/>
        </w:rPr>
        <w:t>[59] Ma C, Chen Y, Wu T, Khan A, Wang H. Large Language Models Meet Knowledge Graphs for Question Answering: Synthesis and Opportunities[C]//Proceedings of EMNLP 2025. 2025: 24578-24597.</w:t>
      </w:r>
    </w:p>
    <w:p w14:paraId="6DE70297">
      <w:r>
        <w:rPr>
          <w:rFonts w:ascii="Times New Roman" w:hAnsi="Times New Roman" w:eastAsia="宋体"/>
          <w:b w:val="0"/>
          <w:sz w:val="24"/>
        </w:rPr>
        <w:t>[60] Xu D, Li X, Zhang Z, Lin Z, Zhu Z, Zheng Z, Wu X, Zhao X, Xu T, Chen E. Harnessing Large Language Models for Knowledge Graph Question Answering via Adaptive Multi-Aspect Retrieval-Augmentation[EB/OL]. arXiv:2412.18537, 2024/2025.</w:t>
      </w:r>
    </w:p>
    <w:p w14:paraId="3FD77C65">
      <w:r>
        <w:rPr>
          <w:rFonts w:ascii="Times New Roman" w:hAnsi="Times New Roman" w:eastAsia="宋体"/>
          <w:b w:val="0"/>
          <w:sz w:val="24"/>
        </w:rPr>
        <w:t>[61] Linders J, Tomczak J M. Knowledge Graph-extended Retrieval Augmented Generation for Question Answering[EB/OL]. arXiv:2504.08893, 2025.</w:t>
      </w:r>
    </w:p>
    <w:p w14:paraId="15ABB371">
      <w:r>
        <w:rPr>
          <w:rFonts w:ascii="Times New Roman" w:hAnsi="Times New Roman" w:eastAsia="宋体"/>
          <w:b w:val="0"/>
          <w:sz w:val="24"/>
        </w:rPr>
        <w:t>[62] Ding W, Li J, Luo L, Qu Y. Enhancing Complex Question Answering over Knowledge Graphs through Evidence Pattern Retrieval[C]//The Web Conference 2024.</w:t>
      </w:r>
    </w:p>
    <w:p w14:paraId="70ED4FE5">
      <w:r>
        <w:rPr>
          <w:rFonts w:ascii="Times New Roman" w:hAnsi="Times New Roman" w:eastAsia="宋体"/>
          <w:b w:val="0"/>
          <w:sz w:val="24"/>
        </w:rPr>
        <w:t>[63] Aneja K, Srivastava M, Das S, Aneja N. Interpretable Question Answering with Knowledge Graphs[EB/OL]. arXiv:2510.19181, 2025.</w:t>
      </w:r>
    </w:p>
    <w:p w14:paraId="6CA6E516">
      <w:r>
        <w:rPr>
          <w:rFonts w:ascii="Times New Roman" w:hAnsi="Times New Roman" w:eastAsia="宋体"/>
          <w:b w:val="0"/>
          <w:sz w:val="24"/>
        </w:rPr>
        <w:t>[64] Es S, James J, Espinosa Anke L, Schockaert S. RAGAS: Automated Evaluation of Retrieval Augmented Generation[C]//EACL 2024 Demo.</w:t>
      </w:r>
    </w:p>
    <w:p w14:paraId="34706013">
      <w:r>
        <w:rPr>
          <w:rFonts w:ascii="Times New Roman" w:hAnsi="Times New Roman" w:eastAsia="宋体"/>
          <w:b w:val="0"/>
          <w:sz w:val="24"/>
        </w:rPr>
        <w:t>[65] Gan A, Yu H, Zhang K, Liu Q, Yan W, Huang Z, Tong S, Hu G. Retrieval Augmented Generation Evaluation in the Era of Large Language Models: A Comprehensive Survey[EB/OL]. arXiv:2504.14891, 2025.</w:t>
      </w:r>
    </w:p>
    <w:p w14:paraId="56B6F90D">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14:paraId="1F6CD126">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14:paraId="19297F49">
      <w:r>
        <w:rPr>
          <w:rFonts w:ascii="Times New Roman" w:hAnsi="Times New Roman" w:eastAsia="宋体"/>
          <w:b w:val="0"/>
          <w:sz w:val="24"/>
        </w:rPr>
        <w:t>[68] Goedicke D, Colley M, Feger S S, Goedicke M, Pfleging B, Ju W. Towards Sustainable Research Data Management in Human-Computer Interaction[EB/OL]. arXiv:2307.10467, 2023.</w:t>
      </w:r>
    </w:p>
    <w:p w14:paraId="538C8521">
      <w:r>
        <w:rPr>
          <w:rFonts w:ascii="Times New Roman" w:hAnsi="Times New Roman" w:eastAsia="宋体"/>
          <w:b w:val="0"/>
          <w:sz w:val="24"/>
        </w:rPr>
        <w:t>[69] Currie F, Basham M, Shemilt L, Lynch N. Data Management in Integrated Research Institutes: Undertaking a Review of Research Data Management at the Rosalind Franklin Institute[EB/OL]. arXiv:2211.07284, 2022.</w:t>
      </w:r>
    </w:p>
    <w:p w14:paraId="647062EA">
      <w:r>
        <w:rPr>
          <w:rFonts w:ascii="Times New Roman" w:hAnsi="Times New Roman" w:eastAsia="宋体"/>
          <w:b w:val="0"/>
          <w:sz w:val="24"/>
        </w:rPr>
        <w:t>[70] Borghi J A, Van Gulick A E. Promoting Open Science Through Research Data Management[EB/OL]. arXiv:2110.00888, 2021.</w:t>
      </w:r>
    </w:p>
    <w:p w14:paraId="561534C5">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14:paraId="0ADF148F">
      <w:r>
        <w:rPr>
          <w:rFonts w:ascii="Times New Roman" w:hAnsi="Times New Roman" w:eastAsia="宋体"/>
          <w:b w:val="0"/>
          <w:sz w:val="24"/>
        </w:rPr>
        <w:t>[72] Trivedi H, Balasubramanian N, Khot T, Sabharwal A. Interleaving Retrieval with Chain-of-Thought Reasoning for Knowledge-Intensive Multi-Step Questions[C]//ACL 2023.</w:t>
      </w:r>
    </w:p>
    <w:p w14:paraId="77C6E62E">
      <w:r>
        <w:rPr>
          <w:rFonts w:ascii="Times New Roman" w:hAnsi="Times New Roman" w:eastAsia="宋体"/>
          <w:b w:val="0"/>
          <w:sz w:val="24"/>
        </w:rPr>
        <w:t>[73] Friel R, Belyi M, Sanyal A. RAGBench: Explainable Benchmark for Retrieval-Augmented Generation Systems[EB/OL]. arXiv:2407.11005, 2024.</w:t>
      </w:r>
    </w:p>
    <w:p w14:paraId="2CC8F4CC">
      <w:r>
        <w:rPr>
          <w:rFonts w:ascii="Times New Roman" w:hAnsi="Times New Roman" w:eastAsia="宋体"/>
          <w:b w:val="0"/>
          <w:sz w:val="24"/>
        </w:rPr>
        <w:t>[74] Khattab O, Santhanam K, Li X L, Hall D, Liang P, Potts C, Zaharia M. Demonstrate-Search-Predict: Composing Retrieval and Language Models for Knowledge-Intensive NLP[EB/OL]. arXiv:2212.14024, 2022.</w:t>
      </w:r>
    </w:p>
    <w:p w14:paraId="6D1A0CD6">
      <w:r>
        <w:rPr>
          <w:rFonts w:ascii="Times New Roman" w:hAnsi="Times New Roman" w:eastAsia="宋体"/>
          <w:b w:val="0"/>
          <w:sz w:val="24"/>
        </w:rPr>
        <w:t>[75] Saad-Falcon J, Khattab O, Potts C, Zaharia M. ARES: An Automated Evaluation Framework for Retrieval-Augmented Generation Systems[C]//Proceedings of NAACL 2024. 2024: 338-354.</w:t>
      </w:r>
    </w:p>
    <w:p w14:paraId="0A91864F">
      <w:r>
        <w:rPr>
          <w:rFonts w:ascii="Times New Roman" w:hAnsi="Times New Roman" w:eastAsia="宋体"/>
          <w:b w:val="0"/>
          <w:sz w:val="24"/>
        </w:rPr>
        <w:t>[76] Jiang Z, Xu F, Gao L, Sun Z, Liu Q, Dwivedi-Yu J, Yang Y, Callan J, Neubig G. Active Retrieval Augmented Generation[C]//EMNLP 2023.</w:t>
      </w:r>
    </w:p>
    <w:p w14:paraId="15EB49FC">
      <w:r>
        <w:rPr>
          <w:rFonts w:ascii="Times New Roman" w:hAnsi="Times New Roman" w:eastAsia="宋体"/>
          <w:b w:val="0"/>
          <w:sz w:val="24"/>
        </w:rPr>
        <w:t>[77] Ram O, Levine Y, Dalmedigos I, Muhlgay D, Shashua A, Leyton-Brown K, Shoham Y. In-Context Retrieval-Augmented Language Models[J]. Transactions of the ACL, 2023.</w:t>
      </w:r>
    </w:p>
    <w:p w14:paraId="0AD52E59">
      <w:r>
        <w:rPr>
          <w:rFonts w:ascii="Times New Roman" w:hAnsi="Times New Roman" w:eastAsia="宋体"/>
          <w:b w:val="0"/>
          <w:sz w:val="24"/>
        </w:rPr>
        <w:t>[78] Borgeaud S, Mensch A, Hoffmann J, Cai T, Rutherford E, Millican K, Driessche G V D, Lespiau J B, Damoc B, Clark A, Casas D D L, Guy A, Menick J, Ring R, Hennigan T, Huang S, Maggiore L, Jones C, Cassirer A, Brock A, Paganini M, Irving G, Vinyals O, Osindero S, Simonyan K, Rae J W, Elsen E, Sifre L. Improving Language Models by Retrieving from Trillions of Tokens[C]//Proceedings of ICML 2022. PMLR, 2022, 162: 2206-2240. arXiv:2112.04426.</w:t>
      </w:r>
    </w:p>
    <w:p w14:paraId="51EC663C">
      <w:r>
        <w:rPr>
          <w:rFonts w:ascii="Times New Roman" w:hAnsi="Times New Roman" w:eastAsia="宋体"/>
          <w:b w:val="0"/>
          <w:sz w:val="24"/>
        </w:rPr>
        <w:t>[79] Karpukhin V, Oguz B, Min S, Lewis P, Wu L, Edunov S, Chen D, Yih W T. Dense Passage Retrieval for Open-Domain Question Answering[C]//EMNLP 2020.</w:t>
      </w:r>
    </w:p>
    <w:p w14:paraId="2A21A75E">
      <w:r>
        <w:rPr>
          <w:rFonts w:ascii="Times New Roman" w:hAnsi="Times New Roman" w:eastAsia="宋体"/>
          <w:b w:val="0"/>
          <w:sz w:val="24"/>
        </w:rPr>
        <w:t>[80] Guu K, Lee K, Tung Z, Pasupat P, Chang M W. REALM: Retrieval-Augmented Language Model Pre-Training[C]//Proceedings of ICML 2020. PMLR, 2020, 119: 3929-3938. arXiv:2002.08909.</w:t>
      </w:r>
    </w:p>
    <w:p w14:paraId="77DE9A95">
      <w:r>
        <w:rPr>
          <w:rFonts w:ascii="Times New Roman" w:hAnsi="Times New Roman" w:eastAsia="宋体"/>
          <w:b w:val="0"/>
          <w:sz w:val="24"/>
        </w:rPr>
        <w:t>[81] 中国科学院物理研究所科学数据中心. 实验记录无纸化 管理协作云端化——物理所电子实验记录本上线运行[EB/OL]. 2023-12-25.</w:t>
      </w:r>
    </w:p>
    <w:p w14:paraId="7B812818">
      <w:r>
        <w:rPr>
          <w:rFonts w:ascii="Times New Roman" w:hAnsi="Times New Roman" w:eastAsia="宋体"/>
          <w:b w:val="0"/>
          <w:sz w:val="24"/>
        </w:rPr>
        <w:t>[82] 国务院办公厅. 科学数据管理办法：国办发〔2018〕17号[Z]. 2018-03-17.</w:t>
      </w:r>
    </w:p>
    <w:p w14:paraId="06EC2E54">
      <w:r>
        <w:rPr>
          <w:rFonts w:ascii="Times New Roman" w:hAnsi="Times New Roman" w:eastAsia="宋体"/>
          <w:b w:val="0"/>
          <w:sz w:val="24"/>
        </w:rPr>
        <w:t>[83] 国家档案局, 科学技术部. 科学技术研究档案管理规定：国家档案局令第15号[Z]. 2020.</w:t>
      </w:r>
    </w:p>
    <w:p w14:paraId="638C127D">
      <w:r>
        <w:rPr>
          <w:rFonts w:ascii="Times New Roman" w:hAnsi="Times New Roman" w:eastAsia="宋体"/>
          <w:b w:val="0"/>
          <w:sz w:val="24"/>
        </w:rPr>
        <w:t>[84] 中共中央办公厅, 国务院办公厅. 关于进一步加强科研诚信建设的若干意见[Z]. 2018-05-30.</w:t>
      </w:r>
    </w:p>
    <w:p w14:paraId="3D3833C0">
      <w:r>
        <w:rPr>
          <w:rFonts w:ascii="Times New Roman" w:hAnsi="Times New Roman" w:eastAsia="宋体"/>
          <w:b w:val="0"/>
          <w:sz w:val="24"/>
        </w:rPr>
        <w:t>[85] 科技部等二十二部门. 科研失信行为调查处理规则：国科发监〔2022〕221号[Z]. 2022-08-25.</w:t>
      </w:r>
    </w:p>
    <w:p w14:paraId="388F638C">
      <w:r>
        <w:rPr>
          <w:rFonts w:ascii="Times New Roman" w:hAnsi="Times New Roman" w:eastAsia="宋体"/>
          <w:b w:val="0"/>
          <w:sz w:val="24"/>
        </w:rPr>
        <w:t>[86] 黎建辉, 沈志宏, 孟小峰. 科学大数据管理：概念、技术与系统[J]. 计算机研究与发展, 2017, 54(2): 235-248.</w:t>
      </w:r>
    </w:p>
    <w:p w14:paraId="03EDFE8D">
      <w:r>
        <w:rPr>
          <w:rFonts w:ascii="Times New Roman" w:hAnsi="Times New Roman" w:eastAsia="宋体"/>
          <w:b w:val="0"/>
          <w:sz w:val="24"/>
        </w:rPr>
        <w:t>[87] 唐燕花. 高校科研数据管理服务实践研究及建议[J]. 图书情报工作, 2016, 60(24): 130-138. DOI:10.13266/j.issn.0252-3116.2016.24.018.</w:t>
      </w:r>
    </w:p>
    <w:p w14:paraId="70042CD0">
      <w:r>
        <w:rPr>
          <w:rFonts w:ascii="Times New Roman" w:hAnsi="Times New Roman" w:eastAsia="宋体"/>
          <w:b w:val="0"/>
          <w:sz w:val="24"/>
        </w:rPr>
        <w:t>[88] 刘兹恒, 曾丽莹. 我国高校科研数据管理与共享平台调研与比较分析[J]. 情报资料工作, 2017, 38(6): 90-95.</w:t>
      </w:r>
    </w:p>
    <w:p w14:paraId="0818534D">
      <w:r>
        <w:rPr>
          <w:rFonts w:ascii="Times New Roman" w:hAnsi="Times New Roman" w:eastAsia="宋体"/>
          <w:b w:val="0"/>
          <w:sz w:val="24"/>
        </w:rPr>
        <w:t>[89] 宋佳, 温亮明, 李洋. 科学数据共享FAIR原则：背景、内容及实践[J]. 情报资料工作, 2021, 42(1): 57-68.</w:t>
      </w:r>
    </w:p>
    <w:p w14:paraId="29140F66">
      <w:r>
        <w:rPr>
          <w:rFonts w:ascii="Times New Roman" w:hAnsi="Times New Roman" w:eastAsia="宋体"/>
          <w:b w:val="0"/>
          <w:sz w:val="24"/>
        </w:rPr>
        <w:t>[90] 邢文明, 洪芳林, 李晓妍. 科学数据管理体系的二维视角——《科学数据管理办法》解读[J]. 图书情报工作, 2019, 63(23): 30-37.</w:t>
      </w:r>
    </w:p>
    <w:p w14:paraId="0EE86AA8">
      <w:r>
        <w:rPr>
          <w:rFonts w:ascii="Times New Roman" w:hAnsi="Times New Roman" w:eastAsia="宋体"/>
          <w:b w:val="0"/>
          <w:sz w:val="24"/>
        </w:rPr>
        <w:t>[91] 刘峤, 李杨, 段宏, 刘瑶, 秦志光. 知识图谱构建技术综述[J]. 计算机研究与发展, 2016, 53(3): 582-600.</w:t>
      </w:r>
    </w:p>
    <w:p w14:paraId="1731462D">
      <w:r>
        <w:rPr>
          <w:rFonts w:ascii="Times New Roman" w:hAnsi="Times New Roman" w:eastAsia="宋体"/>
          <w:b w:val="0"/>
          <w:sz w:val="24"/>
        </w:rPr>
        <w:t>[92] 徐增林, 盛泳潘, 贺丽荣, 王雅芳. 知识图谱技术综述[J]. 电子科技大学学报, 2016, 45(4): 589-606.</w:t>
      </w:r>
    </w:p>
    <w:p w14:paraId="2583AB62">
      <w:r>
        <w:rPr>
          <w:rFonts w:ascii="Times New Roman" w:hAnsi="Times New Roman" w:eastAsia="宋体"/>
          <w:b w:val="0"/>
          <w:sz w:val="24"/>
        </w:rPr>
        <w:t>[93] 漆桂林, 高桓, 吴天星. 知识图谱研究进展[J]. 情报工程, 2017, 3(1): 4-25.</w:t>
      </w:r>
    </w:p>
    <w:p w14:paraId="125E500C">
      <w:r>
        <w:rPr>
          <w:rFonts w:ascii="Times New Roman" w:hAnsi="Times New Roman" w:eastAsia="宋体"/>
          <w:b w:val="0"/>
          <w:sz w:val="24"/>
        </w:rPr>
        <w:t>[94] 官赛萍, 靳小龙, 贾岩涛, 王元卓. 面向知识图谱的知识推理研究进展[J]. 软件学报, 2018, 29(10): 2966-2994.</w:t>
      </w:r>
    </w:p>
    <w:p w14:paraId="566D9F9A">
      <w:r>
        <w:rPr>
          <w:rFonts w:ascii="Times New Roman" w:hAnsi="Times New Roman" w:eastAsia="宋体"/>
          <w:b w:val="0"/>
          <w:sz w:val="24"/>
        </w:rPr>
        <w:t>[95] 张吉祥, 张祥森, 武长旭, 朱晓峰, 许鑫. 知识图谱构建技术综述[J]. 计算机工程, 2022, 48(3): 23-37.</w:t>
      </w:r>
    </w:p>
    <w:p w14:paraId="450B7583">
      <w:r>
        <w:rPr>
          <w:rFonts w:ascii="Times New Roman" w:hAnsi="Times New Roman" w:eastAsia="宋体"/>
          <w:b w:val="0"/>
          <w:sz w:val="24"/>
        </w:rPr>
        <w:t>[96] 杭婷婷, 冯钧, 陆佳民. 知识图谱构建技术：分类、调查与未来方向[J]. 计算机科学, 2021, 48(2): 175-189.</w:t>
      </w:r>
    </w:p>
    <w:p w14:paraId="2F85FD36">
      <w:r>
        <w:rPr>
          <w:rFonts w:ascii="Times New Roman" w:hAnsi="Times New Roman" w:eastAsia="宋体"/>
          <w:b w:val="0"/>
          <w:sz w:val="24"/>
        </w:rPr>
        <w:t>[97] 黄恒琪, 于娟, 廖晓, 钟志农. 知识图谱研究综述[J]. 计算机系统应用, 2019, 28(6): 1-12.</w:t>
      </w:r>
    </w:p>
    <w:p w14:paraId="7DED56C0">
      <w:r>
        <w:rPr>
          <w:rFonts w:ascii="Times New Roman" w:hAnsi="Times New Roman" w:eastAsia="宋体"/>
          <w:b w:val="0"/>
          <w:sz w:val="24"/>
        </w:rPr>
        <w:t>[98] 田玲, 周东浩, 崔秀清, 张维明. 知识图谱综述——表示、构建、推理与知识超图理论[J]. 计算机应用, 2021, 41(8): 2161-2186.</w:t>
      </w:r>
    </w:p>
    <w:p w14:paraId="5C963DD3">
      <w:r>
        <w:rPr>
          <w:rFonts w:ascii="Times New Roman" w:hAnsi="Times New Roman" w:eastAsia="宋体"/>
          <w:b w:val="0"/>
          <w:sz w:val="24"/>
        </w:rPr>
        <w:t>[99] 王萌, 王昊奋, 李博涵, 曹雷, 张扬, 王博宇, 孙华章. 新一代知识图谱关键技术综述[J]. 计算机研究与发展, 2022, 59(9): 1947-1965.</w:t>
      </w:r>
    </w:p>
    <w:p w14:paraId="5720DB1C">
      <w:r>
        <w:rPr>
          <w:rFonts w:ascii="Times New Roman" w:hAnsi="Times New Roman" w:eastAsia="宋体"/>
          <w:b w:val="0"/>
          <w:sz w:val="24"/>
        </w:rPr>
        <w:t>[100] 王昊奋, 漆桂林, 陈华钧. 知识图谱：方法、实践与应用[M]. 北京: 电子工业出版社, 2019.</w:t>
      </w:r>
    </w:p>
    <w:p w14:paraId="24A085AC">
      <w:r>
        <w:rPr>
          <w:rFonts w:ascii="Times New Roman" w:hAnsi="Times New Roman" w:eastAsia="宋体"/>
          <w:b w:val="0"/>
          <w:sz w:val="24"/>
        </w:rPr>
        <w:t>[101] 赵鑫, 李军毅, 周昆, 唐天一, 文继荣. 大语言模型[M]. 北京: 高等教育出版社, 2024.</w:t>
      </w:r>
    </w:p>
    <w:p w14:paraId="65FDF213">
      <w:r>
        <w:rPr>
          <w:rFonts w:ascii="Times New Roman" w:hAnsi="Times New Roman" w:eastAsia="宋体"/>
          <w:b w:val="0"/>
          <w:sz w:val="24"/>
        </w:rPr>
        <w:t>[102] 陈慧敏, 刘知远, 孙茂松. 大语言模型时代的社会机遇与挑战[J]. 计算机研究与发展, 2024, 61(5): 1094-1103.</w:t>
      </w:r>
    </w:p>
    <w:p w14:paraId="7E4B0A49">
      <w:r>
        <w:rPr>
          <w:rFonts w:ascii="Times New Roman" w:hAnsi="Times New Roman" w:eastAsia="宋体"/>
          <w:b w:val="0"/>
          <w:sz w:val="24"/>
        </w:rPr>
        <w:t>[103] 韩毅, 刘扬, 金连文, 何坤. 知识增强型预训练语言模型综述[J]. 计算机科学与探索, 2022, 16(7): 1439-1461.</w:t>
      </w:r>
    </w:p>
    <w:p w14:paraId="4F487831">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14:paraId="55EA9216">
      <w:r>
        <w:rPr>
          <w:rFonts w:ascii="Times New Roman" w:hAnsi="Times New Roman" w:eastAsia="宋体"/>
          <w:b w:val="0"/>
          <w:sz w:val="24"/>
        </w:rPr>
        <w:t>[105] 袁乐, 刘绍华, 王禹, 朱尚威, 王焘, 毛天露. 大语言模型检索增强生成优化技术研究综述[J]. 计算机学报, 2026, 49(2): 383-423.</w:t>
      </w:r>
    </w:p>
    <w:p w14:paraId="743D9F60">
      <w:r>
        <w:rPr>
          <w:rFonts w:ascii="Times New Roman" w:hAnsi="Times New Roman" w:eastAsia="宋体"/>
          <w:b w:val="0"/>
          <w:sz w:val="24"/>
        </w:rPr>
        <w:t>[106] 姜毅, 王艺璇, 方浜毅, 张瑜, 陈启军. 大语言模型安全与隐私风险综述[J]. 计算机研究与发展, 2025, 62(8): 1979-2018.</w:t>
      </w:r>
    </w:p>
    <w:p w14:paraId="12361B2D">
      <w:r>
        <w:rPr>
          <w:rFonts w:ascii="Times New Roman" w:hAnsi="Times New Roman" w:eastAsia="宋体"/>
          <w:b w:val="0"/>
          <w:sz w:val="24"/>
        </w:rPr>
        <w:t>[107] 邱锡鹏. 神经网络与深度学习[M]. 北京: 机械工业出版社, 2020.</w:t>
      </w:r>
    </w:p>
    <w:p w14:paraId="533EEAC0">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14:paraId="6AE104FF">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14:paraId="456307E2">
      <w:r>
        <w:rPr>
          <w:rFonts w:ascii="Times New Roman" w:hAnsi="Times New Roman" w:eastAsia="宋体"/>
          <w:b w:val="0"/>
          <w:sz w:val="24"/>
        </w:rPr>
        <w:t>[110] 国家市场监督管理总局, 国家标准化管理委员会. GB/T 35273—2020 信息安全技术 个人信息安全规范[S]. 北京: 中国标准出版社, 2020.</w:t>
      </w:r>
    </w:p>
    <w:p w14:paraId="5BE6EA90">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14:paraId="00716BD2">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14:paraId="10D6D260">
      <w:r>
        <w:rPr>
          <w:rFonts w:ascii="Times New Roman" w:hAnsi="Times New Roman" w:eastAsia="宋体"/>
          <w:b w:val="0"/>
          <w:sz w:val="24"/>
        </w:rPr>
        <w:t>[113] 全国人民代表大会常务委员会. 中华人民共和国数据安全法[Z]. 2021-06-10.</w:t>
      </w:r>
    </w:p>
    <w:p w14:paraId="2C3CEA6A">
      <w:r>
        <w:rPr>
          <w:rFonts w:ascii="Times New Roman" w:hAnsi="Times New Roman" w:eastAsia="宋体"/>
          <w:b w:val="0"/>
          <w:sz w:val="24"/>
        </w:rPr>
        <w:t>[114] 全国人民代表大会常务委员会. 中华人民共和国个人信息保护法[Z]. 2021-08-20.</w:t>
      </w:r>
    </w:p>
    <w:p w14:paraId="1D34029F">
      <w:r>
        <w:br w:type="page"/>
      </w:r>
    </w:p>
    <w:p w14:paraId="5AC59459">
      <w:pPr>
        <w:pStyle w:val="3"/>
        <w:ind w:firstLine="0"/>
      </w:pPr>
      <w:r>
        <w:t>致谢</w:t>
      </w:r>
    </w:p>
    <w:p w14:paraId="7E20C067">
      <w:r>
        <w:rPr>
          <w:rFonts w:hint="eastAsia"/>
          <w:lang w:val="en-US" w:eastAsia="zh-CN"/>
        </w:rPr>
        <w:t>感恩陆老师、徐老师、孙老师在我求学期间的真诚包容和耐心帮助，学生朽木。</w:t>
      </w:r>
      <w:bookmarkStart w:id="0" w:name="_GoBack"/>
      <w:bookmarkEnd w:id="0"/>
      <w:r>
        <w:br w:type="page"/>
      </w:r>
    </w:p>
    <w:p w14:paraId="6574AD4A">
      <w:pPr>
        <w:pStyle w:val="3"/>
        <w:ind w:firstLine="0"/>
      </w:pPr>
      <w:r>
        <w:t>附录 A RAG 对照实验问题清单</w:t>
      </w:r>
    </w:p>
    <w:p w14:paraId="5C395AD8">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p w14:paraId="1096D6F8">
      <w:pPr>
        <w:keepNext/>
        <w:spacing w:line="300" w:lineRule="exact"/>
        <w:ind w:firstLine="0"/>
        <w:jc w:val="center"/>
      </w:pPr>
      <w:r>
        <w:rPr>
          <w:rFonts w:ascii="Times New Roman" w:hAnsi="Times New Roman" w:eastAsia="宋体"/>
          <w:b/>
          <w:sz w:val="20"/>
        </w:rPr>
        <w:t>表 A-1 RAG 对照实验问题清单</w:t>
      </w:r>
    </w:p>
    <w:tbl>
      <w:tblPr>
        <w:tblStyle w:val="32"/>
        <w:tblW w:w="0" w:type="auto"/>
        <w:jc w:val="center"/>
        <w:tblLayout w:type="autofit"/>
        <w:tblCellMar>
          <w:top w:w="0" w:type="dxa"/>
          <w:left w:w="108" w:type="dxa"/>
          <w:bottom w:w="0" w:type="dxa"/>
          <w:right w:w="108" w:type="dxa"/>
        </w:tblCellMar>
      </w:tblPr>
      <w:tblGrid>
        <w:gridCol w:w="2911"/>
        <w:gridCol w:w="2911"/>
        <w:gridCol w:w="2911"/>
      </w:tblGrid>
      <w:tr w14:paraId="7C0BB80D">
        <w:tblPrEx>
          <w:tblCellMar>
            <w:top w:w="0" w:type="dxa"/>
            <w:left w:w="108" w:type="dxa"/>
            <w:bottom w:w="0" w:type="dxa"/>
            <w:right w:w="108" w:type="dxa"/>
          </w:tblCellMar>
        </w:tblPrEx>
        <w:trPr>
          <w:jc w:val="center"/>
        </w:trPr>
        <w:tc>
          <w:tcPr>
            <w:tcW w:w="2911" w:type="dxa"/>
            <w:tcBorders>
              <w:top w:val="single" w:color="000000" w:sz="12" w:space="0"/>
              <w:left w:val="nil"/>
              <w:bottom w:val="single" w:color="000000" w:sz="6" w:space="0"/>
              <w:right w:val="nil"/>
              <w:insideH w:val="nil"/>
              <w:insideV w:val="nil"/>
            </w:tcBorders>
            <w:vAlign w:val="center"/>
          </w:tcPr>
          <w:p w14:paraId="153C1B5B">
            <w:pPr>
              <w:spacing w:before="0" w:after="0" w:line="300" w:lineRule="exact"/>
              <w:ind w:firstLine="0"/>
              <w:jc w:val="center"/>
            </w:pPr>
            <w:r>
              <w:rPr>
                <w:rFonts w:ascii="Times New Roman" w:hAnsi="Times New Roman" w:eastAsia="黑体"/>
                <w:b/>
                <w:sz w:val="18"/>
              </w:rPr>
              <w:t>编号</w:t>
            </w:r>
          </w:p>
        </w:tc>
        <w:tc>
          <w:tcPr>
            <w:tcW w:w="2911" w:type="dxa"/>
            <w:tcBorders>
              <w:top w:val="single" w:color="000000" w:sz="12" w:space="0"/>
              <w:left w:val="nil"/>
              <w:bottom w:val="single" w:color="000000" w:sz="6" w:space="0"/>
              <w:right w:val="nil"/>
              <w:insideH w:val="nil"/>
              <w:insideV w:val="nil"/>
            </w:tcBorders>
            <w:vAlign w:val="center"/>
          </w:tcPr>
          <w:p w14:paraId="4183952D">
            <w:pPr>
              <w:spacing w:before="0" w:after="0" w:line="300" w:lineRule="exact"/>
              <w:ind w:firstLine="0"/>
              <w:jc w:val="center"/>
            </w:pPr>
            <w:r>
              <w:rPr>
                <w:rFonts w:ascii="Times New Roman" w:hAnsi="Times New Roman" w:eastAsia="黑体"/>
                <w:b/>
                <w:sz w:val="18"/>
              </w:rPr>
              <w:t>问题类型</w:t>
            </w:r>
          </w:p>
        </w:tc>
        <w:tc>
          <w:tcPr>
            <w:tcW w:w="2911" w:type="dxa"/>
            <w:tcBorders>
              <w:top w:val="single" w:color="000000" w:sz="12" w:space="0"/>
              <w:left w:val="nil"/>
              <w:bottom w:val="single" w:color="000000" w:sz="6" w:space="0"/>
              <w:right w:val="nil"/>
              <w:insideH w:val="nil"/>
              <w:insideV w:val="nil"/>
            </w:tcBorders>
            <w:vAlign w:val="center"/>
          </w:tcPr>
          <w:p w14:paraId="1F8F6501">
            <w:pPr>
              <w:spacing w:before="0" w:after="0" w:line="300" w:lineRule="exact"/>
              <w:ind w:firstLine="0"/>
              <w:jc w:val="center"/>
            </w:pPr>
            <w:r>
              <w:rPr>
                <w:rFonts w:ascii="Times New Roman" w:hAnsi="Times New Roman" w:eastAsia="黑体"/>
                <w:b/>
                <w:sz w:val="18"/>
              </w:rPr>
              <w:t>实验问题</w:t>
            </w:r>
          </w:p>
        </w:tc>
      </w:tr>
      <w:tr w14:paraId="33D3E139">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022F07E8">
            <w:pPr>
              <w:spacing w:before="0" w:after="0" w:line="300" w:lineRule="exact"/>
              <w:ind w:firstLine="0"/>
              <w:jc w:val="center"/>
            </w:pPr>
            <w:r>
              <w:rPr>
                <w:rFonts w:ascii="Times New Roman" w:hAnsi="Times New Roman" w:eastAsia="宋体"/>
                <w:b w:val="0"/>
                <w:sz w:val="18"/>
              </w:rPr>
              <w:t>Q01</w:t>
            </w:r>
          </w:p>
        </w:tc>
        <w:tc>
          <w:tcPr>
            <w:tcW w:w="2911" w:type="dxa"/>
            <w:tcBorders>
              <w:top w:val="nil"/>
              <w:left w:val="nil"/>
              <w:bottom w:val="nil"/>
              <w:right w:val="nil"/>
              <w:insideH w:val="nil"/>
              <w:insideV w:val="nil"/>
            </w:tcBorders>
            <w:vAlign w:val="center"/>
          </w:tcPr>
          <w:p w14:paraId="7DE53942">
            <w:pPr>
              <w:spacing w:before="0" w:after="0" w:line="300" w:lineRule="exact"/>
              <w:ind w:firstLine="0"/>
              <w:jc w:val="center"/>
            </w:pPr>
            <w:r>
              <w:rPr>
                <w:rFonts w:ascii="Times New Roman" w:hAnsi="Times New Roman" w:eastAsia="宋体"/>
                <w:b w:val="0"/>
                <w:sz w:val="18"/>
              </w:rPr>
              <w:t>资料事实型</w:t>
            </w:r>
          </w:p>
        </w:tc>
        <w:tc>
          <w:tcPr>
            <w:tcW w:w="2911" w:type="dxa"/>
            <w:tcBorders>
              <w:top w:val="nil"/>
              <w:left w:val="nil"/>
              <w:bottom w:val="nil"/>
              <w:right w:val="nil"/>
              <w:insideH w:val="nil"/>
              <w:insideV w:val="nil"/>
            </w:tcBorders>
            <w:vAlign w:val="center"/>
          </w:tcPr>
          <w:p w14:paraId="14903BDE">
            <w:pPr>
              <w:spacing w:before="0" w:after="0" w:line="300" w:lineRule="exact"/>
              <w:ind w:firstLine="0"/>
              <w:jc w:val="center"/>
            </w:pPr>
            <w:r>
              <w:rPr>
                <w:rFonts w:ascii="Times New Roman" w:hAnsi="Times New Roman" w:eastAsia="宋体"/>
                <w:b w:val="0"/>
                <w:sz w:val="18"/>
              </w:rPr>
              <w:t>PCR 条件优化实验的退火温度优化依据是什么?</w:t>
            </w:r>
          </w:p>
        </w:tc>
      </w:tr>
      <w:tr w14:paraId="12A447D4">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1DE7FE01">
            <w:pPr>
              <w:spacing w:before="0" w:after="0" w:line="300" w:lineRule="exact"/>
              <w:ind w:firstLine="0"/>
              <w:jc w:val="center"/>
            </w:pPr>
            <w:r>
              <w:rPr>
                <w:rFonts w:ascii="Times New Roman" w:hAnsi="Times New Roman" w:eastAsia="宋体"/>
                <w:b w:val="0"/>
                <w:sz w:val="18"/>
              </w:rPr>
              <w:t>Q02</w:t>
            </w:r>
          </w:p>
        </w:tc>
        <w:tc>
          <w:tcPr>
            <w:tcW w:w="2911" w:type="dxa"/>
            <w:tcBorders>
              <w:top w:val="nil"/>
              <w:left w:val="nil"/>
              <w:bottom w:val="nil"/>
              <w:right w:val="nil"/>
              <w:insideH w:val="nil"/>
              <w:insideV w:val="nil"/>
            </w:tcBorders>
            <w:vAlign w:val="center"/>
          </w:tcPr>
          <w:p w14:paraId="344EC03C">
            <w:pPr>
              <w:spacing w:before="0" w:after="0" w:line="300" w:lineRule="exact"/>
              <w:ind w:firstLine="0"/>
              <w:jc w:val="center"/>
            </w:pPr>
            <w:r>
              <w:rPr>
                <w:rFonts w:ascii="Times New Roman" w:hAnsi="Times New Roman" w:eastAsia="宋体"/>
                <w:b w:val="0"/>
                <w:sz w:val="18"/>
              </w:rPr>
              <w:t>资料事实型</w:t>
            </w:r>
          </w:p>
        </w:tc>
        <w:tc>
          <w:tcPr>
            <w:tcW w:w="2911" w:type="dxa"/>
            <w:tcBorders>
              <w:top w:val="nil"/>
              <w:left w:val="nil"/>
              <w:bottom w:val="nil"/>
              <w:right w:val="nil"/>
              <w:insideH w:val="nil"/>
              <w:insideV w:val="nil"/>
            </w:tcBorders>
            <w:vAlign w:val="center"/>
          </w:tcPr>
          <w:p w14:paraId="00419ADB">
            <w:pPr>
              <w:spacing w:before="0" w:after="0" w:line="300" w:lineRule="exact"/>
              <w:ind w:firstLine="0"/>
              <w:jc w:val="center"/>
            </w:pPr>
            <w:r>
              <w:rPr>
                <w:rFonts w:ascii="Times New Roman" w:hAnsi="Times New Roman" w:eastAsia="宋体"/>
                <w:b w:val="0"/>
                <w:sz w:val="18"/>
              </w:rPr>
              <w:t>PCR 体系配置和循环条件主要来自哪份资料?</w:t>
            </w:r>
          </w:p>
        </w:tc>
      </w:tr>
      <w:tr w14:paraId="3CA93515">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4C732114">
            <w:pPr>
              <w:spacing w:before="0" w:after="0" w:line="300" w:lineRule="exact"/>
              <w:ind w:firstLine="0"/>
              <w:jc w:val="center"/>
            </w:pPr>
            <w:r>
              <w:rPr>
                <w:rFonts w:ascii="Times New Roman" w:hAnsi="Times New Roman" w:eastAsia="宋体"/>
                <w:b w:val="0"/>
                <w:sz w:val="18"/>
              </w:rPr>
              <w:t>Q03</w:t>
            </w:r>
          </w:p>
        </w:tc>
        <w:tc>
          <w:tcPr>
            <w:tcW w:w="2911" w:type="dxa"/>
            <w:tcBorders>
              <w:top w:val="nil"/>
              <w:left w:val="nil"/>
              <w:bottom w:val="nil"/>
              <w:right w:val="nil"/>
              <w:insideH w:val="nil"/>
              <w:insideV w:val="nil"/>
            </w:tcBorders>
            <w:vAlign w:val="center"/>
          </w:tcPr>
          <w:p w14:paraId="6527D771">
            <w:pPr>
              <w:spacing w:before="0" w:after="0" w:line="300" w:lineRule="exact"/>
              <w:ind w:firstLine="0"/>
              <w:jc w:val="center"/>
            </w:pPr>
            <w:r>
              <w:rPr>
                <w:rFonts w:ascii="Times New Roman" w:hAnsi="Times New Roman" w:eastAsia="宋体"/>
                <w:b w:val="0"/>
                <w:sz w:val="18"/>
              </w:rPr>
              <w:t>资料事实型</w:t>
            </w:r>
          </w:p>
        </w:tc>
        <w:tc>
          <w:tcPr>
            <w:tcW w:w="2911" w:type="dxa"/>
            <w:tcBorders>
              <w:top w:val="nil"/>
              <w:left w:val="nil"/>
              <w:bottom w:val="nil"/>
              <w:right w:val="nil"/>
              <w:insideH w:val="nil"/>
              <w:insideV w:val="nil"/>
            </w:tcBorders>
            <w:vAlign w:val="center"/>
          </w:tcPr>
          <w:p w14:paraId="3A4353F3">
            <w:pPr>
              <w:spacing w:before="0" w:after="0" w:line="300" w:lineRule="exact"/>
              <w:ind w:firstLine="0"/>
              <w:jc w:val="center"/>
            </w:pPr>
            <w:r>
              <w:rPr>
                <w:rFonts w:ascii="Times New Roman" w:hAnsi="Times New Roman" w:eastAsia="宋体"/>
                <w:b w:val="0"/>
                <w:sz w:val="18"/>
              </w:rPr>
              <w:t>CCK-8 检测步骤和读数要求主要来自哪份资料?</w:t>
            </w:r>
          </w:p>
        </w:tc>
      </w:tr>
      <w:tr w14:paraId="0491896A">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5B8A383B">
            <w:pPr>
              <w:spacing w:before="0" w:after="0" w:line="300" w:lineRule="exact"/>
              <w:ind w:firstLine="0"/>
              <w:jc w:val="center"/>
            </w:pPr>
            <w:r>
              <w:rPr>
                <w:rFonts w:ascii="Times New Roman" w:hAnsi="Times New Roman" w:eastAsia="宋体"/>
                <w:b w:val="0"/>
                <w:sz w:val="18"/>
              </w:rPr>
              <w:t>Q04</w:t>
            </w:r>
          </w:p>
        </w:tc>
        <w:tc>
          <w:tcPr>
            <w:tcW w:w="2911" w:type="dxa"/>
            <w:tcBorders>
              <w:top w:val="nil"/>
              <w:left w:val="nil"/>
              <w:bottom w:val="nil"/>
              <w:right w:val="nil"/>
              <w:insideH w:val="nil"/>
              <w:insideV w:val="nil"/>
            </w:tcBorders>
            <w:vAlign w:val="center"/>
          </w:tcPr>
          <w:p w14:paraId="5407646C">
            <w:pPr>
              <w:spacing w:before="0" w:after="0" w:line="300" w:lineRule="exact"/>
              <w:ind w:firstLine="0"/>
              <w:jc w:val="center"/>
            </w:pPr>
            <w:r>
              <w:rPr>
                <w:rFonts w:ascii="Times New Roman" w:hAnsi="Times New Roman" w:eastAsia="宋体"/>
                <w:b w:val="0"/>
                <w:sz w:val="18"/>
              </w:rPr>
              <w:t>资料事实型</w:t>
            </w:r>
          </w:p>
        </w:tc>
        <w:tc>
          <w:tcPr>
            <w:tcW w:w="2911" w:type="dxa"/>
            <w:tcBorders>
              <w:top w:val="nil"/>
              <w:left w:val="nil"/>
              <w:bottom w:val="nil"/>
              <w:right w:val="nil"/>
              <w:insideH w:val="nil"/>
              <w:insideV w:val="nil"/>
            </w:tcBorders>
            <w:vAlign w:val="center"/>
          </w:tcPr>
          <w:p w14:paraId="4E5BE84D">
            <w:pPr>
              <w:spacing w:before="0" w:after="0" w:line="300" w:lineRule="exact"/>
              <w:ind w:firstLine="0"/>
              <w:jc w:val="center"/>
            </w:pPr>
            <w:r>
              <w:rPr>
                <w:rFonts w:ascii="Times New Roman" w:hAnsi="Times New Roman" w:eastAsia="宋体"/>
                <w:b w:val="0"/>
                <w:sz w:val="18"/>
              </w:rPr>
              <w:t>细胞活力检测实验中读数和统计应关注什么?</w:t>
            </w:r>
          </w:p>
        </w:tc>
      </w:tr>
      <w:tr w14:paraId="7998FD98">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43AC4D75">
            <w:pPr>
              <w:spacing w:before="0" w:after="0" w:line="300" w:lineRule="exact"/>
              <w:ind w:firstLine="0"/>
              <w:jc w:val="center"/>
            </w:pPr>
            <w:r>
              <w:rPr>
                <w:rFonts w:ascii="Times New Roman" w:hAnsi="Times New Roman" w:eastAsia="宋体"/>
                <w:b w:val="0"/>
                <w:sz w:val="18"/>
              </w:rPr>
              <w:t>Q05</w:t>
            </w:r>
          </w:p>
        </w:tc>
        <w:tc>
          <w:tcPr>
            <w:tcW w:w="2911" w:type="dxa"/>
            <w:tcBorders>
              <w:top w:val="nil"/>
              <w:left w:val="nil"/>
              <w:bottom w:val="nil"/>
              <w:right w:val="nil"/>
              <w:insideH w:val="nil"/>
              <w:insideV w:val="nil"/>
            </w:tcBorders>
            <w:vAlign w:val="center"/>
          </w:tcPr>
          <w:p w14:paraId="5AEEFF78">
            <w:pPr>
              <w:spacing w:before="0" w:after="0" w:line="300" w:lineRule="exact"/>
              <w:ind w:firstLine="0"/>
              <w:jc w:val="center"/>
            </w:pPr>
            <w:r>
              <w:rPr>
                <w:rFonts w:ascii="Times New Roman" w:hAnsi="Times New Roman" w:eastAsia="宋体"/>
                <w:b w:val="0"/>
                <w:sz w:val="18"/>
              </w:rPr>
              <w:t>资料事实型</w:t>
            </w:r>
          </w:p>
        </w:tc>
        <w:tc>
          <w:tcPr>
            <w:tcW w:w="2911" w:type="dxa"/>
            <w:tcBorders>
              <w:top w:val="nil"/>
              <w:left w:val="nil"/>
              <w:bottom w:val="nil"/>
              <w:right w:val="nil"/>
              <w:insideH w:val="nil"/>
              <w:insideV w:val="nil"/>
            </w:tcBorders>
            <w:vAlign w:val="center"/>
          </w:tcPr>
          <w:p w14:paraId="6AE4CD6D">
            <w:pPr>
              <w:spacing w:before="0" w:after="0" w:line="300" w:lineRule="exact"/>
              <w:ind w:firstLine="0"/>
              <w:jc w:val="center"/>
            </w:pPr>
            <w:r>
              <w:rPr>
                <w:rFonts w:ascii="Times New Roman" w:hAnsi="Times New Roman" w:eastAsia="宋体"/>
                <w:b w:val="0"/>
                <w:sz w:val="18"/>
              </w:rPr>
              <w:t>项目资料库中哪些资料已经同步到知识库?</w:t>
            </w:r>
          </w:p>
        </w:tc>
      </w:tr>
      <w:tr w14:paraId="41A3B29F">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4B848292">
            <w:pPr>
              <w:spacing w:before="0" w:after="0" w:line="300" w:lineRule="exact"/>
              <w:ind w:firstLine="0"/>
              <w:jc w:val="center"/>
            </w:pPr>
            <w:r>
              <w:rPr>
                <w:rFonts w:ascii="Times New Roman" w:hAnsi="Times New Roman" w:eastAsia="宋体"/>
                <w:b w:val="0"/>
                <w:sz w:val="18"/>
              </w:rPr>
              <w:t>Q06</w:t>
            </w:r>
          </w:p>
        </w:tc>
        <w:tc>
          <w:tcPr>
            <w:tcW w:w="2911" w:type="dxa"/>
            <w:tcBorders>
              <w:top w:val="nil"/>
              <w:left w:val="nil"/>
              <w:bottom w:val="nil"/>
              <w:right w:val="nil"/>
              <w:insideH w:val="nil"/>
              <w:insideV w:val="nil"/>
            </w:tcBorders>
            <w:vAlign w:val="center"/>
          </w:tcPr>
          <w:p w14:paraId="5B431332">
            <w:pPr>
              <w:spacing w:before="0" w:after="0" w:line="300" w:lineRule="exact"/>
              <w:ind w:firstLine="0"/>
              <w:jc w:val="center"/>
            </w:pPr>
            <w:r>
              <w:rPr>
                <w:rFonts w:ascii="Times New Roman" w:hAnsi="Times New Roman" w:eastAsia="宋体"/>
                <w:b w:val="0"/>
                <w:sz w:val="18"/>
              </w:rPr>
              <w:t>实验对象关系型</w:t>
            </w:r>
          </w:p>
        </w:tc>
        <w:tc>
          <w:tcPr>
            <w:tcW w:w="2911" w:type="dxa"/>
            <w:tcBorders>
              <w:top w:val="nil"/>
              <w:left w:val="nil"/>
              <w:bottom w:val="nil"/>
              <w:right w:val="nil"/>
              <w:insideH w:val="nil"/>
              <w:insideV w:val="nil"/>
            </w:tcBorders>
            <w:vAlign w:val="center"/>
          </w:tcPr>
          <w:p w14:paraId="04EBBE74">
            <w:pPr>
              <w:spacing w:before="0" w:after="0" w:line="300" w:lineRule="exact"/>
              <w:ind w:firstLine="0"/>
              <w:jc w:val="center"/>
            </w:pPr>
            <w:r>
              <w:rPr>
                <w:rFonts w:ascii="Times New Roman" w:hAnsi="Times New Roman" w:eastAsia="宋体"/>
                <w:b w:val="0"/>
                <w:sz w:val="18"/>
              </w:rPr>
              <w:t>PCR 条件优化实验使用了哪些试剂?</w:t>
            </w:r>
          </w:p>
        </w:tc>
      </w:tr>
      <w:tr w14:paraId="656A6912">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5573E782">
            <w:pPr>
              <w:spacing w:before="0" w:after="0" w:line="300" w:lineRule="exact"/>
              <w:ind w:firstLine="0"/>
              <w:jc w:val="center"/>
            </w:pPr>
            <w:r>
              <w:rPr>
                <w:rFonts w:ascii="Times New Roman" w:hAnsi="Times New Roman" w:eastAsia="宋体"/>
                <w:b w:val="0"/>
                <w:sz w:val="18"/>
              </w:rPr>
              <w:t>Q07</w:t>
            </w:r>
          </w:p>
        </w:tc>
        <w:tc>
          <w:tcPr>
            <w:tcW w:w="2911" w:type="dxa"/>
            <w:tcBorders>
              <w:top w:val="nil"/>
              <w:left w:val="nil"/>
              <w:bottom w:val="nil"/>
              <w:right w:val="nil"/>
              <w:insideH w:val="nil"/>
              <w:insideV w:val="nil"/>
            </w:tcBorders>
            <w:vAlign w:val="center"/>
          </w:tcPr>
          <w:p w14:paraId="608AD3FC">
            <w:pPr>
              <w:spacing w:before="0" w:after="0" w:line="300" w:lineRule="exact"/>
              <w:ind w:firstLine="0"/>
              <w:jc w:val="center"/>
            </w:pPr>
            <w:r>
              <w:rPr>
                <w:rFonts w:ascii="Times New Roman" w:hAnsi="Times New Roman" w:eastAsia="宋体"/>
                <w:b w:val="0"/>
                <w:sz w:val="18"/>
              </w:rPr>
              <w:t>实验对象关系型</w:t>
            </w:r>
          </w:p>
        </w:tc>
        <w:tc>
          <w:tcPr>
            <w:tcW w:w="2911" w:type="dxa"/>
            <w:tcBorders>
              <w:top w:val="nil"/>
              <w:left w:val="nil"/>
              <w:bottom w:val="nil"/>
              <w:right w:val="nil"/>
              <w:insideH w:val="nil"/>
              <w:insideV w:val="nil"/>
            </w:tcBorders>
            <w:vAlign w:val="center"/>
          </w:tcPr>
          <w:p w14:paraId="13D212D4">
            <w:pPr>
              <w:spacing w:before="0" w:after="0" w:line="300" w:lineRule="exact"/>
              <w:ind w:firstLine="0"/>
              <w:jc w:val="center"/>
            </w:pPr>
            <w:r>
              <w:rPr>
                <w:rFonts w:ascii="Times New Roman" w:hAnsi="Times New Roman" w:eastAsia="宋体"/>
                <w:b w:val="0"/>
                <w:sz w:val="18"/>
              </w:rPr>
              <w:t>PCR 条件优化实验使用了哪些样本?</w:t>
            </w:r>
          </w:p>
        </w:tc>
      </w:tr>
      <w:tr w14:paraId="7B67B75A">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37D037CB">
            <w:pPr>
              <w:spacing w:before="0" w:after="0" w:line="300" w:lineRule="exact"/>
              <w:ind w:firstLine="0"/>
              <w:jc w:val="center"/>
            </w:pPr>
            <w:r>
              <w:rPr>
                <w:rFonts w:ascii="Times New Roman" w:hAnsi="Times New Roman" w:eastAsia="宋体"/>
                <w:b w:val="0"/>
                <w:sz w:val="18"/>
              </w:rPr>
              <w:t>Q08</w:t>
            </w:r>
          </w:p>
        </w:tc>
        <w:tc>
          <w:tcPr>
            <w:tcW w:w="2911" w:type="dxa"/>
            <w:tcBorders>
              <w:top w:val="nil"/>
              <w:left w:val="nil"/>
              <w:bottom w:val="nil"/>
              <w:right w:val="nil"/>
              <w:insideH w:val="nil"/>
              <w:insideV w:val="nil"/>
            </w:tcBorders>
            <w:vAlign w:val="center"/>
          </w:tcPr>
          <w:p w14:paraId="6B1199DB">
            <w:pPr>
              <w:spacing w:before="0" w:after="0" w:line="300" w:lineRule="exact"/>
              <w:ind w:firstLine="0"/>
              <w:jc w:val="center"/>
            </w:pPr>
            <w:r>
              <w:rPr>
                <w:rFonts w:ascii="Times New Roman" w:hAnsi="Times New Roman" w:eastAsia="宋体"/>
                <w:b w:val="0"/>
                <w:sz w:val="18"/>
              </w:rPr>
              <w:t>实验对象关系型</w:t>
            </w:r>
          </w:p>
        </w:tc>
        <w:tc>
          <w:tcPr>
            <w:tcW w:w="2911" w:type="dxa"/>
            <w:tcBorders>
              <w:top w:val="nil"/>
              <w:left w:val="nil"/>
              <w:bottom w:val="nil"/>
              <w:right w:val="nil"/>
              <w:insideH w:val="nil"/>
              <w:insideV w:val="nil"/>
            </w:tcBorders>
            <w:vAlign w:val="center"/>
          </w:tcPr>
          <w:p w14:paraId="7DB6B74B">
            <w:pPr>
              <w:spacing w:before="0" w:after="0" w:line="300" w:lineRule="exact"/>
              <w:ind w:firstLine="0"/>
              <w:jc w:val="center"/>
            </w:pPr>
            <w:r>
              <w:rPr>
                <w:rFonts w:ascii="Times New Roman" w:hAnsi="Times New Roman" w:eastAsia="宋体"/>
                <w:b w:val="0"/>
                <w:sz w:val="18"/>
              </w:rPr>
              <w:t>细胞活力检测实验使用了哪些试剂和仪器?</w:t>
            </w:r>
          </w:p>
        </w:tc>
      </w:tr>
      <w:tr w14:paraId="3FE1427F">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4D5BE9B7">
            <w:pPr>
              <w:spacing w:before="0" w:after="0" w:line="300" w:lineRule="exact"/>
              <w:ind w:firstLine="0"/>
              <w:jc w:val="center"/>
            </w:pPr>
            <w:r>
              <w:rPr>
                <w:rFonts w:ascii="Times New Roman" w:hAnsi="Times New Roman" w:eastAsia="宋体"/>
                <w:b w:val="0"/>
                <w:sz w:val="18"/>
              </w:rPr>
              <w:t>Q09</w:t>
            </w:r>
          </w:p>
        </w:tc>
        <w:tc>
          <w:tcPr>
            <w:tcW w:w="2911" w:type="dxa"/>
            <w:tcBorders>
              <w:top w:val="nil"/>
              <w:left w:val="nil"/>
              <w:bottom w:val="nil"/>
              <w:right w:val="nil"/>
              <w:insideH w:val="nil"/>
              <w:insideV w:val="nil"/>
            </w:tcBorders>
            <w:vAlign w:val="center"/>
          </w:tcPr>
          <w:p w14:paraId="44DF0CBE">
            <w:pPr>
              <w:spacing w:before="0" w:after="0" w:line="300" w:lineRule="exact"/>
              <w:ind w:firstLine="0"/>
              <w:jc w:val="center"/>
            </w:pPr>
            <w:r>
              <w:rPr>
                <w:rFonts w:ascii="Times New Roman" w:hAnsi="Times New Roman" w:eastAsia="宋体"/>
                <w:b w:val="0"/>
                <w:sz w:val="18"/>
              </w:rPr>
              <w:t>实验对象关系型</w:t>
            </w:r>
          </w:p>
        </w:tc>
        <w:tc>
          <w:tcPr>
            <w:tcW w:w="2911" w:type="dxa"/>
            <w:tcBorders>
              <w:top w:val="nil"/>
              <w:left w:val="nil"/>
              <w:bottom w:val="nil"/>
              <w:right w:val="nil"/>
              <w:insideH w:val="nil"/>
              <w:insideV w:val="nil"/>
            </w:tcBorders>
            <w:vAlign w:val="center"/>
          </w:tcPr>
          <w:p w14:paraId="5470C84D">
            <w:pPr>
              <w:spacing w:before="0" w:after="0" w:line="300" w:lineRule="exact"/>
              <w:ind w:firstLine="0"/>
              <w:jc w:val="center"/>
            </w:pPr>
            <w:r>
              <w:rPr>
                <w:rFonts w:ascii="Times New Roman" w:hAnsi="Times New Roman" w:eastAsia="宋体"/>
                <w:b w:val="0"/>
                <w:sz w:val="18"/>
              </w:rPr>
              <w:t>Western Blot 蛋白表达验证使用了哪些试剂?</w:t>
            </w:r>
          </w:p>
        </w:tc>
      </w:tr>
      <w:tr w14:paraId="6A9395B8">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5E04E3C1">
            <w:pPr>
              <w:spacing w:before="0" w:after="0" w:line="300" w:lineRule="exact"/>
              <w:ind w:firstLine="0"/>
              <w:jc w:val="center"/>
            </w:pPr>
            <w:r>
              <w:rPr>
                <w:rFonts w:ascii="Times New Roman" w:hAnsi="Times New Roman" w:eastAsia="宋体"/>
                <w:b w:val="0"/>
                <w:sz w:val="18"/>
              </w:rPr>
              <w:t>Q10</w:t>
            </w:r>
          </w:p>
        </w:tc>
        <w:tc>
          <w:tcPr>
            <w:tcW w:w="2911" w:type="dxa"/>
            <w:tcBorders>
              <w:top w:val="nil"/>
              <w:left w:val="nil"/>
              <w:bottom w:val="nil"/>
              <w:right w:val="nil"/>
              <w:insideH w:val="nil"/>
              <w:insideV w:val="nil"/>
            </w:tcBorders>
            <w:vAlign w:val="center"/>
          </w:tcPr>
          <w:p w14:paraId="52986319">
            <w:pPr>
              <w:spacing w:before="0" w:after="0" w:line="300" w:lineRule="exact"/>
              <w:ind w:firstLine="0"/>
              <w:jc w:val="center"/>
            </w:pPr>
            <w:r>
              <w:rPr>
                <w:rFonts w:ascii="Times New Roman" w:hAnsi="Times New Roman" w:eastAsia="宋体"/>
                <w:b w:val="0"/>
                <w:sz w:val="18"/>
              </w:rPr>
              <w:t>实验对象关系型</w:t>
            </w:r>
          </w:p>
        </w:tc>
        <w:tc>
          <w:tcPr>
            <w:tcW w:w="2911" w:type="dxa"/>
            <w:tcBorders>
              <w:top w:val="nil"/>
              <w:left w:val="nil"/>
              <w:bottom w:val="nil"/>
              <w:right w:val="nil"/>
              <w:insideH w:val="nil"/>
              <w:insideV w:val="nil"/>
            </w:tcBorders>
            <w:vAlign w:val="center"/>
          </w:tcPr>
          <w:p w14:paraId="62D459A0">
            <w:pPr>
              <w:spacing w:before="0" w:after="0" w:line="300" w:lineRule="exact"/>
              <w:ind w:firstLine="0"/>
              <w:jc w:val="center"/>
            </w:pPr>
            <w:r>
              <w:rPr>
                <w:rFonts w:ascii="Times New Roman" w:hAnsi="Times New Roman" w:eastAsia="宋体"/>
                <w:b w:val="0"/>
                <w:sz w:val="18"/>
              </w:rPr>
              <w:t>Western Blot 蛋白表达验证使用了哪些仪器?</w:t>
            </w:r>
          </w:p>
        </w:tc>
      </w:tr>
      <w:tr w14:paraId="3F38502B">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1CD5AD47">
            <w:pPr>
              <w:spacing w:before="0" w:after="0" w:line="300" w:lineRule="exact"/>
              <w:ind w:firstLine="0"/>
              <w:jc w:val="center"/>
            </w:pPr>
            <w:r>
              <w:rPr>
                <w:rFonts w:ascii="Times New Roman" w:hAnsi="Times New Roman" w:eastAsia="宋体"/>
                <w:b w:val="0"/>
                <w:sz w:val="18"/>
              </w:rPr>
              <w:t>Q11</w:t>
            </w:r>
          </w:p>
        </w:tc>
        <w:tc>
          <w:tcPr>
            <w:tcW w:w="2911" w:type="dxa"/>
            <w:tcBorders>
              <w:top w:val="nil"/>
              <w:left w:val="nil"/>
              <w:bottom w:val="nil"/>
              <w:right w:val="nil"/>
              <w:insideH w:val="nil"/>
              <w:insideV w:val="nil"/>
            </w:tcBorders>
            <w:vAlign w:val="center"/>
          </w:tcPr>
          <w:p w14:paraId="2CBAB118">
            <w:pPr>
              <w:spacing w:before="0" w:after="0" w:line="300" w:lineRule="exact"/>
              <w:ind w:firstLine="0"/>
              <w:jc w:val="center"/>
            </w:pPr>
            <w:r>
              <w:rPr>
                <w:rFonts w:ascii="Times New Roman" w:hAnsi="Times New Roman" w:eastAsia="宋体"/>
                <w:b w:val="0"/>
                <w:sz w:val="18"/>
              </w:rPr>
              <w:t>过程追溯型</w:t>
            </w:r>
          </w:p>
        </w:tc>
        <w:tc>
          <w:tcPr>
            <w:tcW w:w="2911" w:type="dxa"/>
            <w:tcBorders>
              <w:top w:val="nil"/>
              <w:left w:val="nil"/>
              <w:bottom w:val="nil"/>
              <w:right w:val="nil"/>
              <w:insideH w:val="nil"/>
              <w:insideV w:val="nil"/>
            </w:tcBorders>
            <w:vAlign w:val="center"/>
          </w:tcPr>
          <w:p w14:paraId="592DC1D2">
            <w:pPr>
              <w:spacing w:before="0" w:after="0" w:line="300" w:lineRule="exact"/>
              <w:ind w:firstLine="0"/>
              <w:jc w:val="center"/>
            </w:pPr>
            <w:r>
              <w:rPr>
                <w:rFonts w:ascii="Times New Roman" w:hAnsi="Times New Roman" w:eastAsia="宋体"/>
                <w:b w:val="0"/>
                <w:sz w:val="18"/>
              </w:rPr>
              <w:t>退火温度 58°C 条带最清晰这一结果来自哪条实验笔记?</w:t>
            </w:r>
          </w:p>
        </w:tc>
      </w:tr>
      <w:tr w14:paraId="046059BE">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7DED234A">
            <w:pPr>
              <w:spacing w:before="0" w:after="0" w:line="300" w:lineRule="exact"/>
              <w:ind w:firstLine="0"/>
              <w:jc w:val="center"/>
            </w:pPr>
            <w:r>
              <w:rPr>
                <w:rFonts w:ascii="Times New Roman" w:hAnsi="Times New Roman" w:eastAsia="宋体"/>
                <w:b w:val="0"/>
                <w:sz w:val="18"/>
              </w:rPr>
              <w:t>Q12</w:t>
            </w:r>
          </w:p>
        </w:tc>
        <w:tc>
          <w:tcPr>
            <w:tcW w:w="2911" w:type="dxa"/>
            <w:tcBorders>
              <w:top w:val="nil"/>
              <w:left w:val="nil"/>
              <w:bottom w:val="nil"/>
              <w:right w:val="nil"/>
              <w:insideH w:val="nil"/>
              <w:insideV w:val="nil"/>
            </w:tcBorders>
            <w:vAlign w:val="center"/>
          </w:tcPr>
          <w:p w14:paraId="3BBFAFFA">
            <w:pPr>
              <w:spacing w:before="0" w:after="0" w:line="300" w:lineRule="exact"/>
              <w:ind w:firstLine="0"/>
              <w:jc w:val="center"/>
            </w:pPr>
            <w:r>
              <w:rPr>
                <w:rFonts w:ascii="Times New Roman" w:hAnsi="Times New Roman" w:eastAsia="宋体"/>
                <w:b w:val="0"/>
                <w:sz w:val="18"/>
              </w:rPr>
              <w:t>过程追溯型</w:t>
            </w:r>
          </w:p>
        </w:tc>
        <w:tc>
          <w:tcPr>
            <w:tcW w:w="2911" w:type="dxa"/>
            <w:tcBorders>
              <w:top w:val="nil"/>
              <w:left w:val="nil"/>
              <w:bottom w:val="nil"/>
              <w:right w:val="nil"/>
              <w:insideH w:val="nil"/>
              <w:insideV w:val="nil"/>
            </w:tcBorders>
            <w:vAlign w:val="center"/>
          </w:tcPr>
          <w:p w14:paraId="74666699">
            <w:pPr>
              <w:spacing w:before="0" w:after="0" w:line="300" w:lineRule="exact"/>
              <w:ind w:firstLine="0"/>
              <w:jc w:val="center"/>
            </w:pPr>
            <w:r>
              <w:rPr>
                <w:rFonts w:ascii="Times New Roman" w:hAnsi="Times New Roman" w:eastAsia="宋体"/>
                <w:b w:val="0"/>
                <w:sz w:val="18"/>
              </w:rPr>
              <w:t>处理组细胞活力下降约 18% 这一结论来自哪条实验笔记?</w:t>
            </w:r>
          </w:p>
        </w:tc>
      </w:tr>
      <w:tr w14:paraId="31F1269F">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0EF1060C">
            <w:pPr>
              <w:spacing w:before="0" w:after="0" w:line="300" w:lineRule="exact"/>
              <w:ind w:firstLine="0"/>
              <w:jc w:val="center"/>
            </w:pPr>
            <w:r>
              <w:rPr>
                <w:rFonts w:ascii="Times New Roman" w:hAnsi="Times New Roman" w:eastAsia="宋体"/>
                <w:b w:val="0"/>
                <w:sz w:val="18"/>
              </w:rPr>
              <w:t>Q13</w:t>
            </w:r>
          </w:p>
        </w:tc>
        <w:tc>
          <w:tcPr>
            <w:tcW w:w="2911" w:type="dxa"/>
            <w:tcBorders>
              <w:top w:val="nil"/>
              <w:left w:val="nil"/>
              <w:bottom w:val="nil"/>
              <w:right w:val="nil"/>
              <w:insideH w:val="nil"/>
              <w:insideV w:val="nil"/>
            </w:tcBorders>
            <w:vAlign w:val="center"/>
          </w:tcPr>
          <w:p w14:paraId="7932EBD8">
            <w:pPr>
              <w:spacing w:before="0" w:after="0" w:line="300" w:lineRule="exact"/>
              <w:ind w:firstLine="0"/>
              <w:jc w:val="center"/>
            </w:pPr>
            <w:r>
              <w:rPr>
                <w:rFonts w:ascii="Times New Roman" w:hAnsi="Times New Roman" w:eastAsia="宋体"/>
                <w:b w:val="0"/>
                <w:sz w:val="18"/>
              </w:rPr>
              <w:t>过程追溯型</w:t>
            </w:r>
          </w:p>
        </w:tc>
        <w:tc>
          <w:tcPr>
            <w:tcW w:w="2911" w:type="dxa"/>
            <w:tcBorders>
              <w:top w:val="nil"/>
              <w:left w:val="nil"/>
              <w:bottom w:val="nil"/>
              <w:right w:val="nil"/>
              <w:insideH w:val="nil"/>
              <w:insideV w:val="nil"/>
            </w:tcBorders>
            <w:vAlign w:val="center"/>
          </w:tcPr>
          <w:p w14:paraId="468E3765">
            <w:pPr>
              <w:spacing w:before="0" w:after="0" w:line="300" w:lineRule="exact"/>
              <w:ind w:firstLine="0"/>
              <w:jc w:val="center"/>
            </w:pPr>
            <w:r>
              <w:rPr>
                <w:rFonts w:ascii="Times New Roman" w:hAnsi="Times New Roman" w:eastAsia="宋体"/>
                <w:b w:val="0"/>
                <w:sz w:val="18"/>
              </w:rPr>
              <w:t>处理组目标蛋白表达降低这一结果来自哪条实验笔记?</w:t>
            </w:r>
          </w:p>
        </w:tc>
      </w:tr>
      <w:tr w14:paraId="6882A261">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3BA925D6">
            <w:pPr>
              <w:spacing w:before="0" w:after="0" w:line="300" w:lineRule="exact"/>
              <w:ind w:firstLine="0"/>
              <w:jc w:val="center"/>
            </w:pPr>
            <w:r>
              <w:rPr>
                <w:rFonts w:ascii="Times New Roman" w:hAnsi="Times New Roman" w:eastAsia="宋体"/>
                <w:b w:val="0"/>
                <w:sz w:val="18"/>
              </w:rPr>
              <w:t>Q14</w:t>
            </w:r>
          </w:p>
        </w:tc>
        <w:tc>
          <w:tcPr>
            <w:tcW w:w="2911" w:type="dxa"/>
            <w:tcBorders>
              <w:top w:val="nil"/>
              <w:left w:val="nil"/>
              <w:bottom w:val="nil"/>
              <w:right w:val="nil"/>
              <w:insideH w:val="nil"/>
              <w:insideV w:val="nil"/>
            </w:tcBorders>
            <w:vAlign w:val="center"/>
          </w:tcPr>
          <w:p w14:paraId="6089AE55">
            <w:pPr>
              <w:spacing w:before="0" w:after="0" w:line="300" w:lineRule="exact"/>
              <w:ind w:firstLine="0"/>
              <w:jc w:val="center"/>
            </w:pPr>
            <w:r>
              <w:rPr>
                <w:rFonts w:ascii="Times New Roman" w:hAnsi="Times New Roman" w:eastAsia="宋体"/>
                <w:b w:val="0"/>
                <w:sz w:val="18"/>
              </w:rPr>
              <w:t>过程追溯型</w:t>
            </w:r>
          </w:p>
        </w:tc>
        <w:tc>
          <w:tcPr>
            <w:tcW w:w="2911" w:type="dxa"/>
            <w:tcBorders>
              <w:top w:val="nil"/>
              <w:left w:val="nil"/>
              <w:bottom w:val="nil"/>
              <w:right w:val="nil"/>
              <w:insideH w:val="nil"/>
              <w:insideV w:val="nil"/>
            </w:tcBorders>
            <w:vAlign w:val="center"/>
          </w:tcPr>
          <w:p w14:paraId="72C97C61">
            <w:pPr>
              <w:spacing w:before="0" w:after="0" w:line="300" w:lineRule="exact"/>
              <w:ind w:firstLine="0"/>
              <w:jc w:val="center"/>
            </w:pPr>
            <w:r>
              <w:rPr>
                <w:rFonts w:ascii="Times New Roman" w:hAnsi="Times New Roman" w:eastAsia="宋体"/>
                <w:b w:val="0"/>
                <w:sz w:val="18"/>
              </w:rPr>
              <w:t>三条实验笔记分别由谁创建?</w:t>
            </w:r>
          </w:p>
        </w:tc>
      </w:tr>
      <w:tr w14:paraId="78E3EAC7">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5BEBC09E">
            <w:pPr>
              <w:spacing w:before="0" w:after="0" w:line="300" w:lineRule="exact"/>
              <w:ind w:firstLine="0"/>
              <w:jc w:val="center"/>
            </w:pPr>
            <w:r>
              <w:rPr>
                <w:rFonts w:ascii="Times New Roman" w:hAnsi="Times New Roman" w:eastAsia="宋体"/>
                <w:b w:val="0"/>
                <w:sz w:val="18"/>
              </w:rPr>
              <w:t>Q15</w:t>
            </w:r>
          </w:p>
        </w:tc>
        <w:tc>
          <w:tcPr>
            <w:tcW w:w="2911" w:type="dxa"/>
            <w:tcBorders>
              <w:top w:val="nil"/>
              <w:left w:val="nil"/>
              <w:bottom w:val="nil"/>
              <w:right w:val="nil"/>
              <w:insideH w:val="nil"/>
              <w:insideV w:val="nil"/>
            </w:tcBorders>
            <w:vAlign w:val="center"/>
          </w:tcPr>
          <w:p w14:paraId="76488D7B">
            <w:pPr>
              <w:spacing w:before="0" w:after="0" w:line="300" w:lineRule="exact"/>
              <w:ind w:firstLine="0"/>
              <w:jc w:val="center"/>
            </w:pPr>
            <w:r>
              <w:rPr>
                <w:rFonts w:ascii="Times New Roman" w:hAnsi="Times New Roman" w:eastAsia="宋体"/>
                <w:b w:val="0"/>
                <w:sz w:val="18"/>
              </w:rPr>
              <w:t>过程追溯型</w:t>
            </w:r>
          </w:p>
        </w:tc>
        <w:tc>
          <w:tcPr>
            <w:tcW w:w="2911" w:type="dxa"/>
            <w:tcBorders>
              <w:top w:val="nil"/>
              <w:left w:val="nil"/>
              <w:bottom w:val="nil"/>
              <w:right w:val="nil"/>
              <w:insideH w:val="nil"/>
              <w:insideV w:val="nil"/>
            </w:tcBorders>
            <w:vAlign w:val="center"/>
          </w:tcPr>
          <w:p w14:paraId="1EDBD135">
            <w:pPr>
              <w:spacing w:before="0" w:after="0" w:line="300" w:lineRule="exact"/>
              <w:ind w:firstLine="0"/>
              <w:jc w:val="center"/>
            </w:pPr>
            <w:r>
              <w:rPr>
                <w:rFonts w:ascii="Times New Roman" w:hAnsi="Times New Roman" w:eastAsia="宋体"/>
                <w:b w:val="0"/>
                <w:sz w:val="18"/>
              </w:rPr>
              <w:t>当前项目包含哪些已审核实验笔记?</w:t>
            </w:r>
          </w:p>
        </w:tc>
      </w:tr>
      <w:tr w14:paraId="3BB33EA8">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0E2BF477">
            <w:pPr>
              <w:spacing w:before="0" w:after="0" w:line="300" w:lineRule="exact"/>
              <w:ind w:firstLine="0"/>
              <w:jc w:val="center"/>
            </w:pPr>
            <w:r>
              <w:rPr>
                <w:rFonts w:ascii="Times New Roman" w:hAnsi="Times New Roman" w:eastAsia="宋体"/>
                <w:b w:val="0"/>
                <w:sz w:val="18"/>
              </w:rPr>
              <w:t>Q16</w:t>
            </w:r>
          </w:p>
        </w:tc>
        <w:tc>
          <w:tcPr>
            <w:tcW w:w="2911" w:type="dxa"/>
            <w:tcBorders>
              <w:top w:val="nil"/>
              <w:left w:val="nil"/>
              <w:bottom w:val="nil"/>
              <w:right w:val="nil"/>
              <w:insideH w:val="nil"/>
              <w:insideV w:val="nil"/>
            </w:tcBorders>
            <w:vAlign w:val="center"/>
          </w:tcPr>
          <w:p w14:paraId="0A22823D">
            <w:pPr>
              <w:spacing w:before="0" w:after="0" w:line="300" w:lineRule="exact"/>
              <w:ind w:firstLine="0"/>
              <w:jc w:val="center"/>
            </w:pPr>
            <w:r>
              <w:rPr>
                <w:rFonts w:ascii="Times New Roman" w:hAnsi="Times New Roman" w:eastAsia="宋体"/>
                <w:b w:val="0"/>
                <w:sz w:val="18"/>
              </w:rPr>
              <w:t>综合总结型</w:t>
            </w:r>
          </w:p>
        </w:tc>
        <w:tc>
          <w:tcPr>
            <w:tcW w:w="2911" w:type="dxa"/>
            <w:tcBorders>
              <w:top w:val="nil"/>
              <w:left w:val="nil"/>
              <w:bottom w:val="nil"/>
              <w:right w:val="nil"/>
              <w:insideH w:val="nil"/>
              <w:insideV w:val="nil"/>
            </w:tcBorders>
            <w:vAlign w:val="center"/>
          </w:tcPr>
          <w:p w14:paraId="369C29BC">
            <w:pPr>
              <w:spacing w:before="0" w:after="0" w:line="300" w:lineRule="exact"/>
              <w:ind w:firstLine="0"/>
              <w:jc w:val="center"/>
            </w:pPr>
            <w:r>
              <w:rPr>
                <w:rFonts w:ascii="Times New Roman" w:hAnsi="Times New Roman" w:eastAsia="宋体"/>
                <w:b w:val="0"/>
                <w:sz w:val="18"/>
              </w:rPr>
              <w:t>2026 年 6 月 3 日至 6 月 5 日项目完成了哪些实验?</w:t>
            </w:r>
          </w:p>
        </w:tc>
      </w:tr>
      <w:tr w14:paraId="429B09EC">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66AC6070">
            <w:pPr>
              <w:spacing w:before="0" w:after="0" w:line="300" w:lineRule="exact"/>
              <w:ind w:firstLine="0"/>
              <w:jc w:val="center"/>
            </w:pPr>
            <w:r>
              <w:rPr>
                <w:rFonts w:ascii="Times New Roman" w:hAnsi="Times New Roman" w:eastAsia="宋体"/>
                <w:b w:val="0"/>
                <w:sz w:val="18"/>
              </w:rPr>
              <w:t>Q17</w:t>
            </w:r>
          </w:p>
        </w:tc>
        <w:tc>
          <w:tcPr>
            <w:tcW w:w="2911" w:type="dxa"/>
            <w:tcBorders>
              <w:top w:val="nil"/>
              <w:left w:val="nil"/>
              <w:bottom w:val="nil"/>
              <w:right w:val="nil"/>
              <w:insideH w:val="nil"/>
              <w:insideV w:val="nil"/>
            </w:tcBorders>
            <w:vAlign w:val="center"/>
          </w:tcPr>
          <w:p w14:paraId="236C70C5">
            <w:pPr>
              <w:spacing w:before="0" w:after="0" w:line="300" w:lineRule="exact"/>
              <w:ind w:firstLine="0"/>
              <w:jc w:val="center"/>
            </w:pPr>
            <w:r>
              <w:rPr>
                <w:rFonts w:ascii="Times New Roman" w:hAnsi="Times New Roman" w:eastAsia="宋体"/>
                <w:b w:val="0"/>
                <w:sz w:val="18"/>
              </w:rPr>
              <w:t>综合总结型</w:t>
            </w:r>
          </w:p>
        </w:tc>
        <w:tc>
          <w:tcPr>
            <w:tcW w:w="2911" w:type="dxa"/>
            <w:tcBorders>
              <w:top w:val="nil"/>
              <w:left w:val="nil"/>
              <w:bottom w:val="nil"/>
              <w:right w:val="nil"/>
              <w:insideH w:val="nil"/>
              <w:insideV w:val="nil"/>
            </w:tcBorders>
            <w:vAlign w:val="center"/>
          </w:tcPr>
          <w:p w14:paraId="2A8ED767">
            <w:pPr>
              <w:spacing w:before="0" w:after="0" w:line="300" w:lineRule="exact"/>
              <w:ind w:firstLine="0"/>
              <w:jc w:val="center"/>
            </w:pPr>
            <w:r>
              <w:rPr>
                <w:rFonts w:ascii="Times New Roman" w:hAnsi="Times New Roman" w:eastAsia="宋体"/>
                <w:b w:val="0"/>
                <w:sz w:val="18"/>
              </w:rPr>
              <w:t>这三项实验分别产生了哪些主要结果?</w:t>
            </w:r>
          </w:p>
        </w:tc>
      </w:tr>
      <w:tr w14:paraId="2BABFD09">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71692FB9">
            <w:pPr>
              <w:spacing w:before="0" w:after="0" w:line="300" w:lineRule="exact"/>
              <w:ind w:firstLine="0"/>
              <w:jc w:val="center"/>
            </w:pPr>
            <w:r>
              <w:rPr>
                <w:rFonts w:ascii="Times New Roman" w:hAnsi="Times New Roman" w:eastAsia="宋体"/>
                <w:b w:val="0"/>
                <w:sz w:val="18"/>
              </w:rPr>
              <w:t>Q18</w:t>
            </w:r>
          </w:p>
        </w:tc>
        <w:tc>
          <w:tcPr>
            <w:tcW w:w="2911" w:type="dxa"/>
            <w:tcBorders>
              <w:top w:val="nil"/>
              <w:left w:val="nil"/>
              <w:bottom w:val="nil"/>
              <w:right w:val="nil"/>
              <w:insideH w:val="nil"/>
              <w:insideV w:val="nil"/>
            </w:tcBorders>
            <w:vAlign w:val="center"/>
          </w:tcPr>
          <w:p w14:paraId="2C0A6B24">
            <w:pPr>
              <w:spacing w:before="0" w:after="0" w:line="300" w:lineRule="exact"/>
              <w:ind w:firstLine="0"/>
              <w:jc w:val="center"/>
            </w:pPr>
            <w:r>
              <w:rPr>
                <w:rFonts w:ascii="Times New Roman" w:hAnsi="Times New Roman" w:eastAsia="宋体"/>
                <w:b w:val="0"/>
                <w:sz w:val="18"/>
              </w:rPr>
              <w:t>综合总结型</w:t>
            </w:r>
          </w:p>
        </w:tc>
        <w:tc>
          <w:tcPr>
            <w:tcW w:w="2911" w:type="dxa"/>
            <w:tcBorders>
              <w:top w:val="nil"/>
              <w:left w:val="nil"/>
              <w:bottom w:val="nil"/>
              <w:right w:val="nil"/>
              <w:insideH w:val="nil"/>
              <w:insideV w:val="nil"/>
            </w:tcBorders>
            <w:vAlign w:val="center"/>
          </w:tcPr>
          <w:p w14:paraId="6552BA86">
            <w:pPr>
              <w:spacing w:before="0" w:after="0" w:line="300" w:lineRule="exact"/>
              <w:ind w:firstLine="0"/>
              <w:jc w:val="center"/>
            </w:pPr>
            <w:r>
              <w:rPr>
                <w:rFonts w:ascii="Times New Roman" w:hAnsi="Times New Roman" w:eastAsia="宋体"/>
                <w:b w:val="0"/>
                <w:sz w:val="18"/>
              </w:rPr>
              <w:t>项目中涉及的主要试剂可以按实验类型如何归纳?</w:t>
            </w:r>
          </w:p>
        </w:tc>
      </w:tr>
      <w:tr w14:paraId="5AC0BB71">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505CA942">
            <w:pPr>
              <w:spacing w:before="0" w:after="0" w:line="300" w:lineRule="exact"/>
              <w:ind w:firstLine="0"/>
              <w:jc w:val="center"/>
            </w:pPr>
            <w:r>
              <w:rPr>
                <w:rFonts w:ascii="Times New Roman" w:hAnsi="Times New Roman" w:eastAsia="宋体"/>
                <w:b w:val="0"/>
                <w:sz w:val="18"/>
              </w:rPr>
              <w:t>Q19</w:t>
            </w:r>
          </w:p>
        </w:tc>
        <w:tc>
          <w:tcPr>
            <w:tcW w:w="2911" w:type="dxa"/>
            <w:tcBorders>
              <w:top w:val="nil"/>
              <w:left w:val="nil"/>
              <w:bottom w:val="nil"/>
              <w:right w:val="nil"/>
              <w:insideH w:val="nil"/>
              <w:insideV w:val="nil"/>
            </w:tcBorders>
            <w:vAlign w:val="center"/>
          </w:tcPr>
          <w:p w14:paraId="7711F6D6">
            <w:pPr>
              <w:spacing w:before="0" w:after="0" w:line="300" w:lineRule="exact"/>
              <w:ind w:firstLine="0"/>
              <w:jc w:val="center"/>
            </w:pPr>
            <w:r>
              <w:rPr>
                <w:rFonts w:ascii="Times New Roman" w:hAnsi="Times New Roman" w:eastAsia="宋体"/>
                <w:b w:val="0"/>
                <w:sz w:val="18"/>
              </w:rPr>
              <w:t>综合总结型</w:t>
            </w:r>
          </w:p>
        </w:tc>
        <w:tc>
          <w:tcPr>
            <w:tcW w:w="2911" w:type="dxa"/>
            <w:tcBorders>
              <w:top w:val="nil"/>
              <w:left w:val="nil"/>
              <w:bottom w:val="nil"/>
              <w:right w:val="nil"/>
              <w:insideH w:val="nil"/>
              <w:insideV w:val="nil"/>
            </w:tcBorders>
            <w:vAlign w:val="center"/>
          </w:tcPr>
          <w:p w14:paraId="4B169BB3">
            <w:pPr>
              <w:spacing w:before="0" w:after="0" w:line="300" w:lineRule="exact"/>
              <w:ind w:firstLine="0"/>
              <w:jc w:val="center"/>
            </w:pPr>
            <w:r>
              <w:rPr>
                <w:rFonts w:ascii="Times New Roman" w:hAnsi="Times New Roman" w:eastAsia="宋体"/>
                <w:b w:val="0"/>
                <w:sz w:val="18"/>
              </w:rPr>
              <w:t>项目中涉及的主要仪器可以按实验类型如何归纳?</w:t>
            </w:r>
          </w:p>
        </w:tc>
      </w:tr>
      <w:tr w14:paraId="7E1B160B">
        <w:tblPrEx>
          <w:tblCellMar>
            <w:top w:w="0" w:type="dxa"/>
            <w:left w:w="108" w:type="dxa"/>
            <w:bottom w:w="0" w:type="dxa"/>
            <w:right w:w="108" w:type="dxa"/>
          </w:tblCellMar>
        </w:tblPrEx>
        <w:trPr>
          <w:jc w:val="center"/>
        </w:trPr>
        <w:tc>
          <w:tcPr>
            <w:tcW w:w="2911" w:type="dxa"/>
            <w:tcBorders>
              <w:top w:val="nil"/>
              <w:left w:val="nil"/>
              <w:bottom w:val="single" w:color="000000" w:sz="12" w:space="0"/>
              <w:right w:val="nil"/>
              <w:insideH w:val="nil"/>
              <w:insideV w:val="nil"/>
            </w:tcBorders>
            <w:vAlign w:val="center"/>
          </w:tcPr>
          <w:p w14:paraId="495AC19C">
            <w:pPr>
              <w:spacing w:before="0" w:after="0" w:line="300" w:lineRule="exact"/>
              <w:ind w:firstLine="0"/>
              <w:jc w:val="center"/>
            </w:pPr>
            <w:r>
              <w:rPr>
                <w:rFonts w:ascii="Times New Roman" w:hAnsi="Times New Roman" w:eastAsia="宋体"/>
                <w:b w:val="0"/>
                <w:sz w:val="18"/>
              </w:rPr>
              <w:t>Q20</w:t>
            </w:r>
          </w:p>
        </w:tc>
        <w:tc>
          <w:tcPr>
            <w:tcW w:w="2911" w:type="dxa"/>
            <w:tcBorders>
              <w:top w:val="nil"/>
              <w:left w:val="nil"/>
              <w:bottom w:val="single" w:color="000000" w:sz="12" w:space="0"/>
              <w:right w:val="nil"/>
              <w:insideH w:val="nil"/>
              <w:insideV w:val="nil"/>
            </w:tcBorders>
            <w:vAlign w:val="center"/>
          </w:tcPr>
          <w:p w14:paraId="384D2D9E">
            <w:pPr>
              <w:spacing w:before="0" w:after="0" w:line="300" w:lineRule="exact"/>
              <w:ind w:firstLine="0"/>
              <w:jc w:val="center"/>
            </w:pPr>
            <w:r>
              <w:rPr>
                <w:rFonts w:ascii="Times New Roman" w:hAnsi="Times New Roman" w:eastAsia="宋体"/>
                <w:b w:val="0"/>
                <w:sz w:val="18"/>
              </w:rPr>
              <w:t>综合总结型</w:t>
            </w:r>
          </w:p>
        </w:tc>
        <w:tc>
          <w:tcPr>
            <w:tcW w:w="2911" w:type="dxa"/>
            <w:tcBorders>
              <w:top w:val="nil"/>
              <w:left w:val="nil"/>
              <w:bottom w:val="single" w:color="000000" w:sz="12" w:space="0"/>
              <w:right w:val="nil"/>
              <w:insideH w:val="nil"/>
              <w:insideV w:val="nil"/>
            </w:tcBorders>
            <w:vAlign w:val="center"/>
          </w:tcPr>
          <w:p w14:paraId="0F0FF0E2">
            <w:pPr>
              <w:spacing w:before="0" w:after="0" w:line="300" w:lineRule="exact"/>
              <w:ind w:firstLine="0"/>
              <w:jc w:val="center"/>
            </w:pPr>
            <w:r>
              <w:rPr>
                <w:rFonts w:ascii="Times New Roman" w:hAnsi="Times New Roman" w:eastAsia="宋体"/>
                <w:b w:val="0"/>
                <w:sz w:val="18"/>
              </w:rPr>
              <w:t>根据当前实验记录,项目下一步可以重点复核哪些结果?</w:t>
            </w:r>
          </w:p>
        </w:tc>
      </w:tr>
    </w:tbl>
    <w:p w14:paraId="2111BA21">
      <w:pPr>
        <w:spacing w:after="0"/>
      </w:pPr>
    </w:p>
    <w:p w14:paraId="1A9F777C">
      <w:r>
        <w:br w:type="page"/>
      </w:r>
    </w:p>
    <w:p w14:paraId="1B90ADA1">
      <w:pPr>
        <w:pStyle w:val="3"/>
        <w:ind w:firstLine="0"/>
      </w:pPr>
      <w:r>
        <w:t>附录 B 系统实现与评价补充材料</w:t>
      </w:r>
    </w:p>
    <w:p w14:paraId="795F3468">
      <w:pPr>
        <w:pStyle w:val="4"/>
        <w:ind w:firstLine="0"/>
      </w:pPr>
      <w:r>
        <w:t>B.1 核心数据表映射</w:t>
      </w:r>
    </w:p>
    <w:p w14:paraId="1FDAA711">
      <w:r>
        <w:rPr>
          <w:rFonts w:ascii="Times New Roman" w:hAnsi="Times New Roman" w:eastAsia="宋体"/>
          <w:b w:val="0"/>
          <w:sz w:val="24"/>
        </w:rPr>
        <w:t>正文第六章只保留方法复现所需的数据域说明。表 B-1 汇总具体实现表及其职责。</w:t>
      </w:r>
    </w:p>
    <w:p w14:paraId="4E52C1DD">
      <w:pPr>
        <w:keepNext/>
        <w:spacing w:line="300" w:lineRule="exact"/>
        <w:ind w:firstLine="0"/>
        <w:jc w:val="center"/>
      </w:pPr>
      <w:r>
        <w:rPr>
          <w:rFonts w:ascii="Times New Roman" w:hAnsi="Times New Roman" w:eastAsia="宋体"/>
          <w:b/>
          <w:sz w:val="20"/>
        </w:rPr>
        <w:t>表 B-1 核心数据表映射</w:t>
      </w:r>
    </w:p>
    <w:tbl>
      <w:tblPr>
        <w:tblStyle w:val="32"/>
        <w:tblW w:w="0" w:type="auto"/>
        <w:jc w:val="center"/>
        <w:tblLayout w:type="autofit"/>
        <w:tblCellMar>
          <w:top w:w="0" w:type="dxa"/>
          <w:left w:w="108" w:type="dxa"/>
          <w:bottom w:w="0" w:type="dxa"/>
          <w:right w:w="108" w:type="dxa"/>
        </w:tblCellMar>
      </w:tblPr>
      <w:tblGrid>
        <w:gridCol w:w="2911"/>
        <w:gridCol w:w="2911"/>
        <w:gridCol w:w="2911"/>
      </w:tblGrid>
      <w:tr w14:paraId="4436C192">
        <w:tblPrEx>
          <w:tblCellMar>
            <w:top w:w="0" w:type="dxa"/>
            <w:left w:w="108" w:type="dxa"/>
            <w:bottom w:w="0" w:type="dxa"/>
            <w:right w:w="108" w:type="dxa"/>
          </w:tblCellMar>
        </w:tblPrEx>
        <w:trPr>
          <w:jc w:val="center"/>
        </w:trPr>
        <w:tc>
          <w:tcPr>
            <w:tcW w:w="2911" w:type="dxa"/>
            <w:tcBorders>
              <w:top w:val="single" w:color="000000" w:sz="12" w:space="0"/>
              <w:left w:val="nil"/>
              <w:bottom w:val="single" w:color="000000" w:sz="6" w:space="0"/>
              <w:right w:val="nil"/>
              <w:insideH w:val="nil"/>
              <w:insideV w:val="nil"/>
            </w:tcBorders>
            <w:vAlign w:val="center"/>
          </w:tcPr>
          <w:p w14:paraId="5DED8BBE">
            <w:pPr>
              <w:spacing w:before="0" w:after="0" w:line="300" w:lineRule="exact"/>
              <w:ind w:firstLine="0"/>
              <w:jc w:val="center"/>
            </w:pPr>
            <w:r>
              <w:rPr>
                <w:rFonts w:ascii="Times New Roman" w:hAnsi="Times New Roman" w:eastAsia="黑体"/>
                <w:b/>
                <w:sz w:val="18"/>
              </w:rPr>
              <w:t>数据域</w:t>
            </w:r>
          </w:p>
        </w:tc>
        <w:tc>
          <w:tcPr>
            <w:tcW w:w="2911" w:type="dxa"/>
            <w:tcBorders>
              <w:top w:val="single" w:color="000000" w:sz="12" w:space="0"/>
              <w:left w:val="nil"/>
              <w:bottom w:val="single" w:color="000000" w:sz="6" w:space="0"/>
              <w:right w:val="nil"/>
              <w:insideH w:val="nil"/>
              <w:insideV w:val="nil"/>
            </w:tcBorders>
            <w:vAlign w:val="center"/>
          </w:tcPr>
          <w:p w14:paraId="7808AE65">
            <w:pPr>
              <w:spacing w:before="0" w:after="0" w:line="300" w:lineRule="exact"/>
              <w:ind w:firstLine="0"/>
              <w:jc w:val="center"/>
            </w:pPr>
            <w:r>
              <w:rPr>
                <w:rFonts w:ascii="Times New Roman" w:hAnsi="Times New Roman" w:eastAsia="黑体"/>
                <w:b/>
                <w:sz w:val="18"/>
              </w:rPr>
              <w:t>数据表</w:t>
            </w:r>
          </w:p>
        </w:tc>
        <w:tc>
          <w:tcPr>
            <w:tcW w:w="2911" w:type="dxa"/>
            <w:tcBorders>
              <w:top w:val="single" w:color="000000" w:sz="12" w:space="0"/>
              <w:left w:val="nil"/>
              <w:bottom w:val="single" w:color="000000" w:sz="6" w:space="0"/>
              <w:right w:val="nil"/>
              <w:insideH w:val="nil"/>
              <w:insideV w:val="nil"/>
            </w:tcBorders>
            <w:vAlign w:val="center"/>
          </w:tcPr>
          <w:p w14:paraId="154E06E0">
            <w:pPr>
              <w:spacing w:before="0" w:after="0" w:line="300" w:lineRule="exact"/>
              <w:ind w:firstLine="0"/>
              <w:jc w:val="center"/>
            </w:pPr>
            <w:r>
              <w:rPr>
                <w:rFonts w:ascii="Times New Roman" w:hAnsi="Times New Roman" w:eastAsia="黑体"/>
                <w:b/>
                <w:sz w:val="18"/>
              </w:rPr>
              <w:t>主要作用</w:t>
            </w:r>
          </w:p>
        </w:tc>
      </w:tr>
      <w:tr w14:paraId="2102EB38">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236E68D9">
            <w:pPr>
              <w:spacing w:before="0" w:after="0" w:line="300" w:lineRule="exact"/>
              <w:ind w:firstLine="0"/>
              <w:jc w:val="center"/>
            </w:pPr>
            <w:r>
              <w:rPr>
                <w:rFonts w:ascii="Times New Roman" w:hAnsi="Times New Roman" w:eastAsia="宋体"/>
                <w:b w:val="0"/>
                <w:sz w:val="18"/>
              </w:rPr>
              <w:t>用户与组织</w:t>
            </w:r>
          </w:p>
        </w:tc>
        <w:tc>
          <w:tcPr>
            <w:tcW w:w="2911" w:type="dxa"/>
            <w:tcBorders>
              <w:top w:val="nil"/>
              <w:left w:val="nil"/>
              <w:bottom w:val="nil"/>
              <w:right w:val="nil"/>
              <w:insideH w:val="nil"/>
              <w:insideV w:val="nil"/>
            </w:tcBorders>
            <w:vAlign w:val="center"/>
          </w:tcPr>
          <w:p w14:paraId="4B252FF2">
            <w:pPr>
              <w:spacing w:before="0" w:after="0" w:line="300" w:lineRule="exact"/>
              <w:ind w:firstLine="0"/>
              <w:jc w:val="center"/>
            </w:pPr>
            <w:r>
              <w:rPr>
                <w:rFonts w:ascii="Times New Roman" w:hAnsi="Times New Roman" w:eastAsia="宋体"/>
                <w:b w:val="0"/>
                <w:sz w:val="18"/>
              </w:rPr>
              <w:t>users、groups、group_members</w:t>
            </w:r>
          </w:p>
        </w:tc>
        <w:tc>
          <w:tcPr>
            <w:tcW w:w="2911" w:type="dxa"/>
            <w:tcBorders>
              <w:top w:val="nil"/>
              <w:left w:val="nil"/>
              <w:bottom w:val="nil"/>
              <w:right w:val="nil"/>
              <w:insideH w:val="nil"/>
              <w:insideV w:val="nil"/>
            </w:tcBorders>
            <w:vAlign w:val="center"/>
          </w:tcPr>
          <w:p w14:paraId="7CD25C28">
            <w:pPr>
              <w:spacing w:before="0" w:after="0" w:line="300" w:lineRule="exact"/>
              <w:ind w:firstLine="0"/>
              <w:jc w:val="center"/>
            </w:pPr>
            <w:r>
              <w:rPr>
                <w:rFonts w:ascii="Times New Roman" w:hAnsi="Times New Roman" w:eastAsia="宋体"/>
                <w:b w:val="0"/>
                <w:sz w:val="18"/>
              </w:rPr>
              <w:t>保存用户、课题组和成员关系</w:t>
            </w:r>
          </w:p>
        </w:tc>
      </w:tr>
      <w:tr w14:paraId="4D62688C">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1161B81D">
            <w:pPr>
              <w:spacing w:before="0" w:after="0" w:line="300" w:lineRule="exact"/>
              <w:ind w:firstLine="0"/>
              <w:jc w:val="center"/>
            </w:pPr>
            <w:r>
              <w:rPr>
                <w:rFonts w:ascii="Times New Roman" w:hAnsi="Times New Roman" w:eastAsia="宋体"/>
                <w:b w:val="0"/>
                <w:sz w:val="18"/>
              </w:rPr>
              <w:t>项目权限</w:t>
            </w:r>
          </w:p>
        </w:tc>
        <w:tc>
          <w:tcPr>
            <w:tcW w:w="2911" w:type="dxa"/>
            <w:tcBorders>
              <w:top w:val="nil"/>
              <w:left w:val="nil"/>
              <w:bottom w:val="nil"/>
              <w:right w:val="nil"/>
              <w:insideH w:val="nil"/>
              <w:insideV w:val="nil"/>
            </w:tcBorders>
            <w:vAlign w:val="center"/>
          </w:tcPr>
          <w:p w14:paraId="2BCC38A0">
            <w:pPr>
              <w:spacing w:before="0" w:after="0" w:line="300" w:lineRule="exact"/>
              <w:ind w:firstLine="0"/>
              <w:jc w:val="center"/>
            </w:pPr>
            <w:r>
              <w:rPr>
                <w:rFonts w:ascii="Times New Roman" w:hAnsi="Times New Roman" w:eastAsia="宋体"/>
                <w:b w:val="0"/>
                <w:sz w:val="18"/>
              </w:rPr>
              <w:t>projects、project_members、project_reviewers</w:t>
            </w:r>
          </w:p>
        </w:tc>
        <w:tc>
          <w:tcPr>
            <w:tcW w:w="2911" w:type="dxa"/>
            <w:tcBorders>
              <w:top w:val="nil"/>
              <w:left w:val="nil"/>
              <w:bottom w:val="nil"/>
              <w:right w:val="nil"/>
              <w:insideH w:val="nil"/>
              <w:insideV w:val="nil"/>
            </w:tcBorders>
            <w:vAlign w:val="center"/>
          </w:tcPr>
          <w:p w14:paraId="0E4D9911">
            <w:pPr>
              <w:spacing w:before="0" w:after="0" w:line="300" w:lineRule="exact"/>
              <w:ind w:firstLine="0"/>
              <w:jc w:val="center"/>
            </w:pPr>
            <w:r>
              <w:rPr>
                <w:rFonts w:ascii="Times New Roman" w:hAnsi="Times New Roman" w:eastAsia="宋体"/>
                <w:b w:val="0"/>
                <w:sz w:val="18"/>
              </w:rPr>
              <w:t>保存项目负责人、成员角色和审核范围</w:t>
            </w:r>
          </w:p>
        </w:tc>
      </w:tr>
      <w:tr w14:paraId="764484AB">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66A3CB87">
            <w:pPr>
              <w:spacing w:before="0" w:after="0" w:line="300" w:lineRule="exact"/>
              <w:ind w:firstLine="0"/>
              <w:jc w:val="center"/>
            </w:pPr>
            <w:r>
              <w:rPr>
                <w:rFonts w:ascii="Times New Roman" w:hAnsi="Times New Roman" w:eastAsia="宋体"/>
                <w:b w:val="0"/>
                <w:sz w:val="18"/>
              </w:rPr>
              <w:t>实验记录</w:t>
            </w:r>
          </w:p>
        </w:tc>
        <w:tc>
          <w:tcPr>
            <w:tcW w:w="2911" w:type="dxa"/>
            <w:tcBorders>
              <w:top w:val="nil"/>
              <w:left w:val="nil"/>
              <w:bottom w:val="nil"/>
              <w:right w:val="nil"/>
              <w:insideH w:val="nil"/>
              <w:insideV w:val="nil"/>
            </w:tcBorders>
            <w:vAlign w:val="center"/>
          </w:tcPr>
          <w:p w14:paraId="2842143A">
            <w:pPr>
              <w:spacing w:before="0" w:after="0" w:line="300" w:lineRule="exact"/>
              <w:ind w:firstLine="0"/>
              <w:jc w:val="center"/>
            </w:pPr>
            <w:r>
              <w:rPr>
                <w:rFonts w:ascii="Times New Roman" w:hAnsi="Times New Roman" w:eastAsia="宋体"/>
                <w:b w:val="0"/>
                <w:sz w:val="18"/>
              </w:rPr>
              <w:t>experiment_notes、note_versions、note_approvals</w:t>
            </w:r>
          </w:p>
        </w:tc>
        <w:tc>
          <w:tcPr>
            <w:tcW w:w="2911" w:type="dxa"/>
            <w:tcBorders>
              <w:top w:val="nil"/>
              <w:left w:val="nil"/>
              <w:bottom w:val="nil"/>
              <w:right w:val="nil"/>
              <w:insideH w:val="nil"/>
              <w:insideV w:val="nil"/>
            </w:tcBorders>
            <w:vAlign w:val="center"/>
          </w:tcPr>
          <w:p w14:paraId="46A70E8F">
            <w:pPr>
              <w:spacing w:before="0" w:after="0" w:line="300" w:lineRule="exact"/>
              <w:ind w:firstLine="0"/>
              <w:jc w:val="center"/>
            </w:pPr>
            <w:r>
              <w:rPr>
                <w:rFonts w:ascii="Times New Roman" w:hAnsi="Times New Roman" w:eastAsia="宋体"/>
                <w:b w:val="0"/>
                <w:sz w:val="18"/>
              </w:rPr>
              <w:t>保存笔记状态、版本和审核动作</w:t>
            </w:r>
          </w:p>
        </w:tc>
      </w:tr>
      <w:tr w14:paraId="7CC8FD6C">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407D5083">
            <w:pPr>
              <w:spacing w:before="0" w:after="0" w:line="300" w:lineRule="exact"/>
              <w:ind w:firstLine="0"/>
              <w:jc w:val="center"/>
            </w:pPr>
            <w:r>
              <w:rPr>
                <w:rFonts w:ascii="Times New Roman" w:hAnsi="Times New Roman" w:eastAsia="宋体"/>
                <w:b w:val="0"/>
                <w:sz w:val="18"/>
              </w:rPr>
              <w:t>附件资料</w:t>
            </w:r>
          </w:p>
        </w:tc>
        <w:tc>
          <w:tcPr>
            <w:tcW w:w="2911" w:type="dxa"/>
            <w:tcBorders>
              <w:top w:val="nil"/>
              <w:left w:val="nil"/>
              <w:bottom w:val="nil"/>
              <w:right w:val="nil"/>
              <w:insideH w:val="nil"/>
              <w:insideV w:val="nil"/>
            </w:tcBorders>
            <w:vAlign w:val="center"/>
          </w:tcPr>
          <w:p w14:paraId="0F243023">
            <w:pPr>
              <w:spacing w:before="0" w:after="0" w:line="300" w:lineRule="exact"/>
              <w:ind w:firstLine="0"/>
              <w:jc w:val="center"/>
            </w:pPr>
            <w:r>
              <w:rPr>
                <w:rFonts w:ascii="Times New Roman" w:hAnsi="Times New Roman" w:eastAsia="宋体"/>
                <w:b w:val="0"/>
                <w:sz w:val="18"/>
              </w:rPr>
              <w:t>files</w:t>
            </w:r>
          </w:p>
        </w:tc>
        <w:tc>
          <w:tcPr>
            <w:tcW w:w="2911" w:type="dxa"/>
            <w:tcBorders>
              <w:top w:val="nil"/>
              <w:left w:val="nil"/>
              <w:bottom w:val="nil"/>
              <w:right w:val="nil"/>
              <w:insideH w:val="nil"/>
              <w:insideV w:val="nil"/>
            </w:tcBorders>
            <w:vAlign w:val="center"/>
          </w:tcPr>
          <w:p w14:paraId="0036CDB7">
            <w:pPr>
              <w:spacing w:before="0" w:after="0" w:line="300" w:lineRule="exact"/>
              <w:ind w:firstLine="0"/>
              <w:jc w:val="center"/>
            </w:pPr>
            <w:r>
              <w:rPr>
                <w:rFonts w:ascii="Times New Roman" w:hAnsi="Times New Roman" w:eastAsia="宋体"/>
                <w:b w:val="0"/>
                <w:sz w:val="18"/>
              </w:rPr>
              <w:t>保存实验附件、知识文档和审核/入库状态</w:t>
            </w:r>
          </w:p>
        </w:tc>
      </w:tr>
      <w:tr w14:paraId="700A7967">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1F60D1C1">
            <w:pPr>
              <w:spacing w:before="0" w:after="0" w:line="300" w:lineRule="exact"/>
              <w:ind w:firstLine="0"/>
              <w:jc w:val="center"/>
            </w:pPr>
            <w:r>
              <w:rPr>
                <w:rFonts w:ascii="Times New Roman" w:hAnsi="Times New Roman" w:eastAsia="宋体"/>
                <w:b w:val="0"/>
                <w:sz w:val="18"/>
              </w:rPr>
              <w:t>RAG 知识库</w:t>
            </w:r>
          </w:p>
        </w:tc>
        <w:tc>
          <w:tcPr>
            <w:tcW w:w="2911" w:type="dxa"/>
            <w:tcBorders>
              <w:top w:val="nil"/>
              <w:left w:val="nil"/>
              <w:bottom w:val="nil"/>
              <w:right w:val="nil"/>
              <w:insideH w:val="nil"/>
              <w:insideV w:val="nil"/>
            </w:tcBorders>
            <w:vAlign w:val="center"/>
          </w:tcPr>
          <w:p w14:paraId="12D9ECC5">
            <w:pPr>
              <w:spacing w:before="0" w:after="0" w:line="300" w:lineRule="exact"/>
              <w:ind w:firstLine="0"/>
              <w:jc w:val="center"/>
            </w:pPr>
            <w:r>
              <w:rPr>
                <w:rFonts w:ascii="Times New Roman" w:hAnsi="Times New Roman" w:eastAsia="宋体"/>
                <w:b w:val="0"/>
                <w:sz w:val="18"/>
              </w:rPr>
              <w:t>project_rag_datasets、rag_file_syncs、rag_document_chunks</w:t>
            </w:r>
          </w:p>
        </w:tc>
        <w:tc>
          <w:tcPr>
            <w:tcW w:w="2911" w:type="dxa"/>
            <w:tcBorders>
              <w:top w:val="nil"/>
              <w:left w:val="nil"/>
              <w:bottom w:val="nil"/>
              <w:right w:val="nil"/>
              <w:insideH w:val="nil"/>
              <w:insideV w:val="nil"/>
            </w:tcBorders>
            <w:vAlign w:val="center"/>
          </w:tcPr>
          <w:p w14:paraId="45D78E15">
            <w:pPr>
              <w:spacing w:before="0" w:after="0" w:line="300" w:lineRule="exact"/>
              <w:ind w:firstLine="0"/>
              <w:jc w:val="center"/>
            </w:pPr>
            <w:r>
              <w:rPr>
                <w:rFonts w:ascii="Times New Roman" w:hAnsi="Times New Roman" w:eastAsia="宋体"/>
                <w:b w:val="0"/>
                <w:sz w:val="18"/>
              </w:rPr>
              <w:t>保存项目数据集、资料同步、分块和向量</w:t>
            </w:r>
          </w:p>
        </w:tc>
      </w:tr>
      <w:tr w14:paraId="18AC6915">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641B72CD">
            <w:pPr>
              <w:spacing w:before="0" w:after="0" w:line="300" w:lineRule="exact"/>
              <w:ind w:firstLine="0"/>
              <w:jc w:val="center"/>
            </w:pPr>
            <w:r>
              <w:rPr>
                <w:rFonts w:ascii="Times New Roman" w:hAnsi="Times New Roman" w:eastAsia="宋体"/>
                <w:b w:val="0"/>
                <w:sz w:val="18"/>
              </w:rPr>
              <w:t>知识图谱</w:t>
            </w:r>
          </w:p>
        </w:tc>
        <w:tc>
          <w:tcPr>
            <w:tcW w:w="2911" w:type="dxa"/>
            <w:tcBorders>
              <w:top w:val="nil"/>
              <w:left w:val="nil"/>
              <w:bottom w:val="nil"/>
              <w:right w:val="nil"/>
              <w:insideH w:val="nil"/>
              <w:insideV w:val="nil"/>
            </w:tcBorders>
            <w:vAlign w:val="center"/>
          </w:tcPr>
          <w:p w14:paraId="1EB9E120">
            <w:pPr>
              <w:spacing w:before="0" w:after="0" w:line="300" w:lineRule="exact"/>
              <w:ind w:firstLine="0"/>
              <w:jc w:val="center"/>
            </w:pPr>
            <w:r>
              <w:rPr>
                <w:rFonts w:ascii="Times New Roman" w:hAnsi="Times New Roman" w:eastAsia="宋体"/>
                <w:b w:val="0"/>
                <w:sz w:val="18"/>
              </w:rPr>
              <w:t>kg_entities、kg_relations、kg_extraction_runs</w:t>
            </w:r>
          </w:p>
        </w:tc>
        <w:tc>
          <w:tcPr>
            <w:tcW w:w="2911" w:type="dxa"/>
            <w:tcBorders>
              <w:top w:val="nil"/>
              <w:left w:val="nil"/>
              <w:bottom w:val="nil"/>
              <w:right w:val="nil"/>
              <w:insideH w:val="nil"/>
              <w:insideV w:val="nil"/>
            </w:tcBorders>
            <w:vAlign w:val="center"/>
          </w:tcPr>
          <w:p w14:paraId="5D7AE578">
            <w:pPr>
              <w:spacing w:before="0" w:after="0" w:line="300" w:lineRule="exact"/>
              <w:ind w:firstLine="0"/>
              <w:jc w:val="center"/>
            </w:pPr>
            <w:r>
              <w:rPr>
                <w:rFonts w:ascii="Times New Roman" w:hAnsi="Times New Roman" w:eastAsia="宋体"/>
                <w:b w:val="0"/>
                <w:sz w:val="18"/>
              </w:rPr>
              <w:t>保存实体、关系、来源和抽取运行</w:t>
            </w:r>
          </w:p>
        </w:tc>
      </w:tr>
      <w:tr w14:paraId="24FACDE0">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64EA27DC">
            <w:pPr>
              <w:spacing w:before="0" w:after="0" w:line="300" w:lineRule="exact"/>
              <w:ind w:firstLine="0"/>
              <w:jc w:val="center"/>
            </w:pPr>
            <w:r>
              <w:rPr>
                <w:rFonts w:ascii="Times New Roman" w:hAnsi="Times New Roman" w:eastAsia="宋体"/>
                <w:b w:val="0"/>
                <w:sz w:val="18"/>
              </w:rPr>
              <w:t>问答实验</w:t>
            </w:r>
          </w:p>
        </w:tc>
        <w:tc>
          <w:tcPr>
            <w:tcW w:w="2911" w:type="dxa"/>
            <w:tcBorders>
              <w:top w:val="nil"/>
              <w:left w:val="nil"/>
              <w:bottom w:val="nil"/>
              <w:right w:val="nil"/>
              <w:insideH w:val="nil"/>
              <w:insideV w:val="nil"/>
            </w:tcBorders>
            <w:vAlign w:val="center"/>
          </w:tcPr>
          <w:p w14:paraId="70CD26FF">
            <w:pPr>
              <w:spacing w:before="0" w:after="0" w:line="300" w:lineRule="exact"/>
              <w:ind w:firstLine="0"/>
              <w:jc w:val="center"/>
            </w:pPr>
            <w:r>
              <w:rPr>
                <w:rFonts w:ascii="Times New Roman" w:hAnsi="Times New Roman" w:eastAsia="宋体"/>
                <w:b w:val="0"/>
                <w:sz w:val="18"/>
              </w:rPr>
              <w:t>ai_query_logs、ai_query_evaluations、ai_experiment_runs</w:t>
            </w:r>
          </w:p>
        </w:tc>
        <w:tc>
          <w:tcPr>
            <w:tcW w:w="2911" w:type="dxa"/>
            <w:tcBorders>
              <w:top w:val="nil"/>
              <w:left w:val="nil"/>
              <w:bottom w:val="nil"/>
              <w:right w:val="nil"/>
              <w:insideH w:val="nil"/>
              <w:insideV w:val="nil"/>
            </w:tcBorders>
            <w:vAlign w:val="center"/>
          </w:tcPr>
          <w:p w14:paraId="3573A096">
            <w:pPr>
              <w:spacing w:before="0" w:after="0" w:line="300" w:lineRule="exact"/>
              <w:ind w:firstLine="0"/>
              <w:jc w:val="center"/>
            </w:pPr>
            <w:r>
              <w:rPr>
                <w:rFonts w:ascii="Times New Roman" w:hAnsi="Times New Roman" w:eastAsia="宋体"/>
                <w:b w:val="0"/>
                <w:sz w:val="18"/>
              </w:rPr>
              <w:t>保存回答、证据、配置快照、评价和批次</w:t>
            </w:r>
          </w:p>
        </w:tc>
      </w:tr>
      <w:tr w14:paraId="6212A36C">
        <w:tblPrEx>
          <w:tblCellMar>
            <w:top w:w="0" w:type="dxa"/>
            <w:left w:w="108" w:type="dxa"/>
            <w:bottom w:w="0" w:type="dxa"/>
            <w:right w:w="108" w:type="dxa"/>
          </w:tblCellMar>
        </w:tblPrEx>
        <w:trPr>
          <w:jc w:val="center"/>
        </w:trPr>
        <w:tc>
          <w:tcPr>
            <w:tcW w:w="2911" w:type="dxa"/>
            <w:tcBorders>
              <w:top w:val="nil"/>
              <w:left w:val="nil"/>
              <w:bottom w:val="nil"/>
              <w:right w:val="nil"/>
              <w:insideH w:val="nil"/>
              <w:insideV w:val="nil"/>
            </w:tcBorders>
            <w:vAlign w:val="center"/>
          </w:tcPr>
          <w:p w14:paraId="5ACB70F4">
            <w:pPr>
              <w:spacing w:before="0" w:after="0" w:line="300" w:lineRule="exact"/>
              <w:ind w:firstLine="0"/>
              <w:jc w:val="center"/>
            </w:pPr>
            <w:r>
              <w:rPr>
                <w:rFonts w:ascii="Times New Roman" w:hAnsi="Times New Roman" w:eastAsia="宋体"/>
                <w:b w:val="0"/>
                <w:sz w:val="18"/>
              </w:rPr>
              <w:t>固定任务生成</w:t>
            </w:r>
          </w:p>
        </w:tc>
        <w:tc>
          <w:tcPr>
            <w:tcW w:w="2911" w:type="dxa"/>
            <w:tcBorders>
              <w:top w:val="nil"/>
              <w:left w:val="nil"/>
              <w:bottom w:val="nil"/>
              <w:right w:val="nil"/>
              <w:insideH w:val="nil"/>
              <w:insideV w:val="nil"/>
            </w:tcBorders>
            <w:vAlign w:val="center"/>
          </w:tcPr>
          <w:p w14:paraId="2A71CEAD">
            <w:pPr>
              <w:spacing w:before="0" w:after="0" w:line="300" w:lineRule="exact"/>
              <w:ind w:firstLine="0"/>
              <w:jc w:val="center"/>
            </w:pPr>
            <w:r>
              <w:rPr>
                <w:rFonts w:ascii="Times New Roman" w:hAnsi="Times New Roman" w:eastAsia="宋体"/>
                <w:b w:val="0"/>
                <w:sz w:val="18"/>
              </w:rPr>
              <w:t>agent_generation_runs</w:t>
            </w:r>
          </w:p>
        </w:tc>
        <w:tc>
          <w:tcPr>
            <w:tcW w:w="2911" w:type="dxa"/>
            <w:tcBorders>
              <w:top w:val="nil"/>
              <w:left w:val="nil"/>
              <w:bottom w:val="nil"/>
              <w:right w:val="nil"/>
              <w:insideH w:val="nil"/>
              <w:insideV w:val="nil"/>
            </w:tcBorders>
            <w:vAlign w:val="center"/>
          </w:tcPr>
          <w:p w14:paraId="3F444CE9">
            <w:pPr>
              <w:spacing w:before="0" w:after="0" w:line="300" w:lineRule="exact"/>
              <w:ind w:firstLine="0"/>
              <w:jc w:val="center"/>
            </w:pPr>
            <w:r>
              <w:rPr>
                <w:rFonts w:ascii="Times New Roman" w:hAnsi="Times New Roman" w:eastAsia="宋体"/>
                <w:b w:val="0"/>
                <w:sz w:val="18"/>
              </w:rPr>
              <w:t>保存任务输出、来源 ID、Token 和时延</w:t>
            </w:r>
          </w:p>
        </w:tc>
      </w:tr>
      <w:tr w14:paraId="3FAE3177">
        <w:tblPrEx>
          <w:tblCellMar>
            <w:top w:w="0" w:type="dxa"/>
            <w:left w:w="108" w:type="dxa"/>
            <w:bottom w:w="0" w:type="dxa"/>
            <w:right w:w="108" w:type="dxa"/>
          </w:tblCellMar>
        </w:tblPrEx>
        <w:trPr>
          <w:jc w:val="center"/>
        </w:trPr>
        <w:tc>
          <w:tcPr>
            <w:tcW w:w="2911" w:type="dxa"/>
            <w:tcBorders>
              <w:top w:val="nil"/>
              <w:left w:val="nil"/>
              <w:bottom w:val="single" w:color="000000" w:sz="12" w:space="0"/>
              <w:right w:val="nil"/>
              <w:insideH w:val="nil"/>
              <w:insideV w:val="nil"/>
            </w:tcBorders>
            <w:vAlign w:val="center"/>
          </w:tcPr>
          <w:p w14:paraId="1CF9CF1B">
            <w:pPr>
              <w:spacing w:before="0" w:after="0" w:line="300" w:lineRule="exact"/>
              <w:ind w:firstLine="0"/>
              <w:jc w:val="center"/>
            </w:pPr>
            <w:r>
              <w:rPr>
                <w:rFonts w:ascii="Times New Roman" w:hAnsi="Times New Roman" w:eastAsia="宋体"/>
                <w:b w:val="0"/>
                <w:sz w:val="18"/>
              </w:rPr>
              <w:t>审计追溯</w:t>
            </w:r>
          </w:p>
        </w:tc>
        <w:tc>
          <w:tcPr>
            <w:tcW w:w="2911" w:type="dxa"/>
            <w:tcBorders>
              <w:top w:val="nil"/>
              <w:left w:val="nil"/>
              <w:bottom w:val="single" w:color="000000" w:sz="12" w:space="0"/>
              <w:right w:val="nil"/>
              <w:insideH w:val="nil"/>
              <w:insideV w:val="nil"/>
            </w:tcBorders>
            <w:vAlign w:val="center"/>
          </w:tcPr>
          <w:p w14:paraId="20013CB6">
            <w:pPr>
              <w:spacing w:before="0" w:after="0" w:line="300" w:lineRule="exact"/>
              <w:ind w:firstLine="0"/>
              <w:jc w:val="center"/>
            </w:pPr>
            <w:r>
              <w:rPr>
                <w:rFonts w:ascii="Times New Roman" w:hAnsi="Times New Roman" w:eastAsia="宋体"/>
                <w:b w:val="0"/>
                <w:sz w:val="18"/>
              </w:rPr>
              <w:t>audit_logs</w:t>
            </w:r>
          </w:p>
        </w:tc>
        <w:tc>
          <w:tcPr>
            <w:tcW w:w="2911" w:type="dxa"/>
            <w:tcBorders>
              <w:top w:val="nil"/>
              <w:left w:val="nil"/>
              <w:bottom w:val="single" w:color="000000" w:sz="12" w:space="0"/>
              <w:right w:val="nil"/>
              <w:insideH w:val="nil"/>
              <w:insideV w:val="nil"/>
            </w:tcBorders>
            <w:vAlign w:val="center"/>
          </w:tcPr>
          <w:p w14:paraId="496BB56A">
            <w:pPr>
              <w:spacing w:before="0" w:after="0" w:line="300" w:lineRule="exact"/>
              <w:ind w:firstLine="0"/>
              <w:jc w:val="center"/>
            </w:pPr>
            <w:r>
              <w:rPr>
                <w:rFonts w:ascii="Times New Roman" w:hAnsi="Times New Roman" w:eastAsia="宋体"/>
                <w:b w:val="0"/>
                <w:sz w:val="18"/>
              </w:rPr>
              <w:t>保存关键业务和 AI 操作</w:t>
            </w:r>
          </w:p>
        </w:tc>
      </w:tr>
    </w:tbl>
    <w:p w14:paraId="35FDD555">
      <w:pPr>
        <w:spacing w:after="0"/>
      </w:pPr>
    </w:p>
    <w:p w14:paraId="5F062035">
      <w:pPr>
        <w:pStyle w:val="4"/>
        <w:ind w:firstLine="0"/>
      </w:pPr>
      <w:r>
        <w:t>B.2 实验附件与人工盲评协议</w:t>
      </w:r>
    </w:p>
    <w:p w14:paraId="0C9EFA73">
      <w:r>
        <w:rPr>
          <w:rFonts w:ascii="Times New Roman" w:hAnsi="Times New Roman" w:eastAsia="宋体"/>
          <w:b w:val="0"/>
          <w:sz w:val="24"/>
        </w:rPr>
        <w:t>本次修订生成以下可复核附件:</w:t>
      </w:r>
    </w:p>
    <w:p w14:paraId="3E79A6F4">
      <w:pPr>
        <w:pStyle w:val="16"/>
        <w:ind w:firstLine="0"/>
      </w:pPr>
      <w:r>
        <w:rPr>
          <w:rFonts w:ascii="Times New Roman" w:hAnsi="Times New Roman" w:eastAsia="宋体"/>
          <w:b w:val="0"/>
          <w:sz w:val="24"/>
        </w:rPr>
        <w:t>rag-experiment-4.csv: 40 条原始问答、证据和运行指标。</w:t>
      </w:r>
    </w:p>
    <w:p w14:paraId="6C8E4ECE">
      <w:pPr>
        <w:pStyle w:val="16"/>
        <w:ind w:firstLine="0"/>
      </w:pPr>
      <w:r>
        <w:rPr>
          <w:rFonts w:ascii="Times New Roman" w:hAnsi="Times New Roman" w:eastAsia="宋体"/>
          <w:b w:val="0"/>
          <w:sz w:val="24"/>
        </w:rPr>
        <w:t>rag-experiment-4-objective-analysis.md: 规则化任务完成率、分题型结果、McNemar 检验和 P95 解释。</w:t>
      </w:r>
    </w:p>
    <w:p w14:paraId="161A24FB">
      <w:pPr>
        <w:pStyle w:val="16"/>
        <w:ind w:firstLine="0"/>
      </w:pPr>
      <w:r>
        <w:rPr>
          <w:rFonts w:ascii="Times New Roman" w:hAnsi="Times New Roman" w:eastAsia="宋体"/>
          <w:b w:val="0"/>
          <w:sz w:val="24"/>
        </w:rPr>
        <w:t>rag-experiment-4-evaluation-sheet.csv: 答案规则、逐条自动判定和人工签核栏。</w:t>
      </w:r>
    </w:p>
    <w:p w14:paraId="32FEAACB">
      <w:pPr>
        <w:pStyle w:val="16"/>
        <w:ind w:firstLine="0"/>
      </w:pPr>
      <w:r>
        <w:rPr>
          <w:rFonts w:ascii="Times New Roman" w:hAnsi="Times New Roman" w:eastAsia="宋体"/>
          <w:b w:val="0"/>
          <w:sz w:val="24"/>
        </w:rPr>
        <w:t>rag-experiment-4-blind-review-sheet.csv: 隐藏模式和日志编号的随机化盲评表。</w:t>
      </w:r>
    </w:p>
    <w:p w14:paraId="2B91A470">
      <w:pPr>
        <w:pStyle w:val="16"/>
        <w:ind w:firstLine="0"/>
      </w:pPr>
      <w:r>
        <w:rPr>
          <w:rFonts w:ascii="Times New Roman" w:hAnsi="Times New Roman" w:eastAsia="宋体"/>
          <w:b w:val="0"/>
          <w:sz w:val="24"/>
        </w:rPr>
        <w:t>rag-experiment-4-blind-review-key.csv: 单独保存的解盲键。</w:t>
      </w:r>
    </w:p>
    <w:p w14:paraId="3BA078DA">
      <w:pPr>
        <w:pStyle w:val="16"/>
        <w:ind w:firstLine="0"/>
      </w:pPr>
      <w:r>
        <w:rPr>
          <w:rFonts w:ascii="Times New Roman" w:hAnsi="Times New Roman" w:eastAsia="宋体"/>
          <w:b w:val="0"/>
          <w:sz w:val="24"/>
        </w:rPr>
        <w:t>kg-relation-gold-audit-53.csv: 53 条关系逐条金标准核验及作者签核栏。</w:t>
      </w:r>
    </w:p>
    <w:p w14:paraId="23A2BC30">
      <w:pPr>
        <w:pStyle w:val="16"/>
        <w:ind w:firstLine="0"/>
      </w:pPr>
      <w:r>
        <w:rPr>
          <w:rFonts w:ascii="Times New Roman" w:hAnsi="Times New Roman" w:eastAsia="宋体"/>
          <w:b w:val="0"/>
          <w:sz w:val="24"/>
        </w:rPr>
        <w:t>kg-threshold-sensitivity.md: 图谱最低得分阈值和关系置信度敏感性结果。</w:t>
      </w:r>
    </w:p>
    <w:p w14:paraId="0787ADCF">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14:paraId="41AA1755">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sectPr>
      <w:footerReference r:id="rId6" w:type="default"/>
      <w:pgSz w:w="11906" w:h="16838"/>
      <w:pgMar w:top="1587" w:right="1587" w:bottom="1587" w:left="1587"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02D96">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7AA55">
    <w:pPr>
      <w:pStyle w:val="24"/>
      <w:ind w:firstLine="0"/>
      <w:jc w:val="center"/>
    </w:pPr>
    <w:r>
      <w:rPr>
        <w:rFonts w:ascii="Times New Roman" w:hAnsi="Times New Roman" w:eastAsia="宋体"/>
        <w:sz w:val="20"/>
      </w:rPr>
      <w:fldChar w:fldCharType="begin"/>
    </w:r>
    <w:r>
      <w:rPr>
        <w:rFonts w:ascii="Times New Roman" w:hAnsi="Times New Roman" w:eastAsia="宋体"/>
        <w:sz w:val="20"/>
      </w:rPr>
      <w:instrText xml:space="preserve"> PAGE </w:instrText>
    </w:r>
    <w:r>
      <w:rPr>
        <w:rFonts w:ascii="Times New Roman" w:hAnsi="Times New Roman" w:eastAsia="宋体"/>
        <w:sz w:val="20"/>
      </w:rPr>
      <w:fldChar w:fldCharType="separate"/>
    </w:r>
    <w:r>
      <w:rPr>
        <w:rFonts w:ascii="Times New Roman" w:hAnsi="Times New Roman" w:eastAsia="宋体"/>
        <w:sz w:val="20"/>
      </w:rPr>
      <w:t>1</w:t>
    </w:r>
    <w:r>
      <w:rPr>
        <w:rFonts w:ascii="Times New Roman" w:hAnsi="Times New Roman" w:eastAsia="宋体"/>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1756F4"/>
    <w:rsid w:val="2D8800B2"/>
    <w:rsid w:val="457412D9"/>
    <w:rsid w:val="4D3161C8"/>
    <w:rsid w:val="669E0C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00" w:lineRule="exact"/>
      <w:ind w:firstLineChars="200"/>
      <w:jc w:val="both"/>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ind w:firstLine="0"/>
      <w:jc w:val="center"/>
      <w:outlineLvl w:val="0"/>
    </w:pPr>
    <w:rPr>
      <w:rFonts w:asciiTheme="majorHAnsi" w:hAnsiTheme="majorHAnsi" w:eastAsiaTheme="majorEastAsia" w:cstheme="majorBidi"/>
      <w:b/>
      <w:bCs/>
      <w:color w:val="000000"/>
      <w:sz w:val="36"/>
      <w:szCs w:val="28"/>
    </w:rPr>
  </w:style>
  <w:style w:type="paragraph" w:styleId="4">
    <w:name w:val="heading 2"/>
    <w:basedOn w:val="1"/>
    <w:next w:val="1"/>
    <w:link w:val="139"/>
    <w:unhideWhenUsed/>
    <w:qFormat/>
    <w:uiPriority w:val="9"/>
    <w:pPr>
      <w:keepNext/>
      <w:keepLines/>
      <w:spacing w:before="240" w:after="120" w:line="400" w:lineRule="exact"/>
      <w:ind w:firstLine="0"/>
      <w:jc w:val="left"/>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40" w:after="120" w:line="400" w:lineRule="exact"/>
      <w:ind w:firstLine="0"/>
      <w:jc w:val="left"/>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240" w:after="120" w:line="400" w:lineRule="exact"/>
      <w:ind w:firstLine="0"/>
      <w:contextualSpacing/>
      <w:jc w:val="center"/>
    </w:pPr>
    <w:rPr>
      <w:rFonts w:asciiTheme="majorHAnsi" w:hAnsiTheme="majorHAnsi" w:eastAsiaTheme="majorEastAsia" w:cstheme="majorBidi"/>
      <w:b/>
      <w:color w:val="000000"/>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81</Pages>
  <Words>3613</Words>
  <Characters>6282</Characters>
  <Lines>0</Lines>
  <Paragraphs>0</Paragraphs>
  <TotalTime>30</TotalTime>
  <ScaleCrop>false</ScaleCrop>
  <LinksUpToDate>false</LinksUpToDate>
  <CharactersWithSpaces>6913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空诗</cp:lastModifiedBy>
  <dcterms:modified xsi:type="dcterms:W3CDTF">2026-06-19T14:12:41Z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eyJoZGlkIjoiYjdiZDBjYWVhYzZhY2Q0NzQyMjEwNzhmNDQ1ODRiYmUiLCJ1c2VySWQiOiI0Mzk3NTc4NDAifQ==</vt:lpwstr>
  </property>
  <property fmtid="{D5CDD505-2E9C-101B-9397-08002B2CF9AE}" pid="3" name="KSOProductBuildVer">
    <vt:lpwstr>2052-12.1.0.26895</vt:lpwstr>
  </property>
  <property fmtid="{D5CDD505-2E9C-101B-9397-08002B2CF9AE}" pid="4" name="ICV">
    <vt:lpwstr>F7A6B98791B84EE5ADF561EEBE58FBE1_12</vt:lpwstr>
  </property>
</Properties>
</file>